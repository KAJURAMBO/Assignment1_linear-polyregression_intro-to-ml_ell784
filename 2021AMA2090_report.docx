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9B0316" w14:textId="391BE87B" w:rsidR="003312ED" w:rsidRDefault="00EC7DC7">
      <w:pPr>
        <w:pStyle w:val="Title"/>
      </w:pPr>
      <w:r>
        <w:t>Introduction to machine learning</w:t>
      </w:r>
    </w:p>
    <w:p w14:paraId="2BD24A05" w14:textId="6688B67F" w:rsidR="003312ED" w:rsidRDefault="00EC7DC7">
      <w:pPr>
        <w:pStyle w:val="Subtitle"/>
      </w:pPr>
      <w:r>
        <w:t>Assignment 1-2021AMA2090(Rahman Alam)</w:t>
      </w:r>
    </w:p>
    <w:p w14:paraId="4BE06DB4" w14:textId="7BDD6BC7" w:rsidR="00173623" w:rsidRDefault="00173623" w:rsidP="00173623"/>
    <w:sdt>
      <w:sdtPr>
        <w:rPr>
          <w:rFonts w:asciiTheme="minorHAnsi" w:eastAsiaTheme="minorHAnsi" w:hAnsiTheme="minorHAnsi" w:cstheme="minorBidi"/>
          <w:color w:val="404040" w:themeColor="text1" w:themeTint="BF"/>
          <w:sz w:val="18"/>
          <w:szCs w:val="18"/>
          <w:lang w:eastAsia="ja-JP"/>
        </w:rPr>
        <w:id w:val="98951758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F3EDD91" w14:textId="272DA771" w:rsidR="00173623" w:rsidRDefault="00173623">
          <w:pPr>
            <w:pStyle w:val="TOCHeading"/>
          </w:pPr>
          <w:r>
            <w:t>Contents</w:t>
          </w:r>
        </w:p>
        <w:p w14:paraId="6FA8C9BD" w14:textId="193589C7" w:rsidR="008C05AB" w:rsidRDefault="0017362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val="en-IN"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3665082" w:history="1">
            <w:r w:rsidR="008C05AB" w:rsidRPr="00BA69F9">
              <w:rPr>
                <w:rStyle w:val="Hyperlink"/>
                <w:rFonts w:ascii="CIDFont+F3" w:hAnsi="CIDFont+F3" w:cs="CIDFont+F3"/>
                <w:noProof/>
                <w:lang w:val="en-IN"/>
              </w:rPr>
              <w:t>Non-AIP701-PART 1A</w:t>
            </w:r>
            <w:r w:rsidR="008C05AB">
              <w:rPr>
                <w:noProof/>
                <w:webHidden/>
              </w:rPr>
              <w:tab/>
            </w:r>
            <w:r w:rsidR="008C05AB">
              <w:rPr>
                <w:noProof/>
                <w:webHidden/>
              </w:rPr>
              <w:fldChar w:fldCharType="begin"/>
            </w:r>
            <w:r w:rsidR="008C05AB">
              <w:rPr>
                <w:noProof/>
                <w:webHidden/>
              </w:rPr>
              <w:instrText xml:space="preserve"> PAGEREF _Toc113665082 \h </w:instrText>
            </w:r>
            <w:r w:rsidR="008C05AB">
              <w:rPr>
                <w:noProof/>
                <w:webHidden/>
              </w:rPr>
            </w:r>
            <w:r w:rsidR="008C05AB">
              <w:rPr>
                <w:noProof/>
                <w:webHidden/>
              </w:rPr>
              <w:fldChar w:fldCharType="separate"/>
            </w:r>
            <w:r w:rsidR="008C05AB">
              <w:rPr>
                <w:noProof/>
                <w:webHidden/>
              </w:rPr>
              <w:t>2</w:t>
            </w:r>
            <w:r w:rsidR="008C05AB">
              <w:rPr>
                <w:noProof/>
                <w:webHidden/>
              </w:rPr>
              <w:fldChar w:fldCharType="end"/>
            </w:r>
          </w:hyperlink>
        </w:p>
        <w:p w14:paraId="39504308" w14:textId="12954BC4" w:rsidR="008C05AB" w:rsidRDefault="008C05AB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val="en-IN" w:eastAsia="en-IN"/>
            </w:rPr>
          </w:pPr>
          <w:hyperlink w:anchor="_Toc113665083" w:history="1">
            <w:r w:rsidRPr="00BA69F9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color w:val="auto"/>
                <w:sz w:val="22"/>
                <w:szCs w:val="22"/>
                <w:lang w:val="en-IN" w:eastAsia="en-IN"/>
              </w:rPr>
              <w:tab/>
            </w:r>
            <w:r w:rsidRPr="00BA69F9">
              <w:rPr>
                <w:rStyle w:val="Hyperlink"/>
                <w:rFonts w:ascii="CIDFont+F1" w:hAnsi="CIDFont+F1" w:cs="CIDFont+F1"/>
                <w:noProof/>
                <w:lang w:val="en-IN"/>
              </w:rPr>
              <w:t>Scikit Learn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_Toc113665083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86EFC" w14:textId="160FC2F6" w:rsidR="008C05AB" w:rsidRDefault="008C05AB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val="en-IN" w:eastAsia="en-IN"/>
            </w:rPr>
          </w:pPr>
          <w:hyperlink w:anchor="_Toc113665084" w:history="1">
            <w:r w:rsidRPr="00BA69F9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color w:val="auto"/>
                <w:sz w:val="22"/>
                <w:szCs w:val="22"/>
                <w:lang w:val="en-IN" w:eastAsia="en-IN"/>
              </w:rPr>
              <w:tab/>
            </w:r>
            <w:r w:rsidRPr="00BA69F9">
              <w:rPr>
                <w:rStyle w:val="Hyperlink"/>
                <w:rFonts w:ascii="CIDFont+F1" w:hAnsi="CIDFont+F1" w:cs="CIDFont+F1"/>
                <w:noProof/>
                <w:lang w:val="en-IN"/>
              </w:rPr>
              <w:t>Design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_Toc113665084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694A9" w14:textId="57B45FF3" w:rsidR="008C05AB" w:rsidRDefault="008C05AB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val="en-IN" w:eastAsia="en-IN"/>
            </w:rPr>
          </w:pPr>
          <w:hyperlink w:anchor="_Toc113665085" w:history="1">
            <w:r w:rsidRPr="00BA69F9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color w:val="auto"/>
                <w:sz w:val="22"/>
                <w:szCs w:val="22"/>
                <w:lang w:val="en-IN" w:eastAsia="en-IN"/>
              </w:rPr>
              <w:tab/>
            </w:r>
            <w:r w:rsidRPr="00BA69F9">
              <w:rPr>
                <w:rStyle w:val="Hyperlink"/>
                <w:noProof/>
              </w:rPr>
              <w:t>Curve Fitting (Moore-Penrose)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_Toc113665085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1EC70" w14:textId="52376E51" w:rsidR="008C05AB" w:rsidRDefault="008C05AB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val="en-IN" w:eastAsia="en-IN"/>
            </w:rPr>
          </w:pPr>
          <w:hyperlink w:anchor="_Toc113665086" w:history="1">
            <w:r w:rsidRPr="00BA69F9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color w:val="auto"/>
                <w:sz w:val="22"/>
                <w:szCs w:val="22"/>
                <w:lang w:val="en-IN" w:eastAsia="en-IN"/>
              </w:rPr>
              <w:tab/>
            </w:r>
            <w:r w:rsidRPr="00BA69F9">
              <w:rPr>
                <w:rStyle w:val="Hyperlink"/>
                <w:noProof/>
              </w:rPr>
              <w:t>Plots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_Toc113665086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864BF" w14:textId="3CC41DD1" w:rsidR="008C05AB" w:rsidRDefault="008C05AB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val="en-IN" w:eastAsia="en-IN"/>
            </w:rPr>
          </w:pPr>
          <w:hyperlink w:anchor="_Toc113665087" w:history="1">
            <w:r w:rsidRPr="00BA69F9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color w:val="auto"/>
                <w:sz w:val="22"/>
                <w:szCs w:val="22"/>
                <w:lang w:val="en-IN" w:eastAsia="en-IN"/>
              </w:rPr>
              <w:tab/>
            </w:r>
            <w:r w:rsidRPr="00BA69F9">
              <w:rPr>
                <w:rStyle w:val="Hyperlink"/>
                <w:noProof/>
              </w:rPr>
              <w:t>Coefficient for Best and worst model and Noise 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_Toc113665087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DC7FC" w14:textId="2214E31C" w:rsidR="008C05AB" w:rsidRDefault="008C05AB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val="en-IN" w:eastAsia="en-IN"/>
            </w:rPr>
          </w:pPr>
          <w:hyperlink w:anchor="_Toc113665088" w:history="1">
            <w:r w:rsidRPr="00BA69F9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  <w:color w:val="auto"/>
                <w:sz w:val="22"/>
                <w:szCs w:val="22"/>
                <w:lang w:val="en-IN" w:eastAsia="en-IN"/>
              </w:rPr>
              <w:tab/>
            </w:r>
            <w:r w:rsidRPr="00BA69F9">
              <w:rPr>
                <w:rStyle w:val="Hyperlink"/>
                <w:noProof/>
              </w:rPr>
              <w:t>Conclusion-1A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_Toc113665088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DC4CB" w14:textId="036C1DFE" w:rsidR="008C05AB" w:rsidRDefault="008C05AB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val="en-IN" w:eastAsia="en-IN"/>
            </w:rPr>
          </w:pPr>
          <w:hyperlink w:anchor="_Toc113665089" w:history="1">
            <w:r w:rsidRPr="00BA69F9">
              <w:rPr>
                <w:rStyle w:val="Hyperlink"/>
                <w:bCs/>
                <w:noProof/>
              </w:rPr>
              <w:t>7.</w:t>
            </w:r>
            <w:r>
              <w:rPr>
                <w:rFonts w:eastAsiaTheme="minorEastAsia"/>
                <w:noProof/>
                <w:color w:val="auto"/>
                <w:sz w:val="22"/>
                <w:szCs w:val="22"/>
                <w:lang w:val="en-IN" w:eastAsia="en-IN"/>
              </w:rPr>
              <w:tab/>
            </w:r>
            <w:r w:rsidRPr="00BA69F9">
              <w:rPr>
                <w:rStyle w:val="Hyperlink"/>
                <w:noProof/>
              </w:rPr>
              <w:t>Gradient Descent Algorithm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_Toc113665089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38D12" w14:textId="647C0AD3" w:rsidR="008C05AB" w:rsidRDefault="008C05A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val="en-IN" w:eastAsia="en-IN"/>
            </w:rPr>
          </w:pPr>
          <w:hyperlink w:anchor="_Toc113665090" w:history="1">
            <w:r w:rsidRPr="00BA69F9">
              <w:rPr>
                <w:rStyle w:val="Hyperlink"/>
                <w:rFonts w:ascii="CIDFont+F3" w:hAnsi="CIDFont+F3" w:cs="CIDFont+F3"/>
                <w:noProof/>
                <w:lang w:val="en-IN"/>
              </w:rPr>
              <w:t>Non-AIP701-PART 1B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_Toc113665090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79F9D" w14:textId="1F6CC7F0" w:rsidR="008C05AB" w:rsidRDefault="008C05AB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val="en-IN" w:eastAsia="en-IN"/>
            </w:rPr>
          </w:pPr>
          <w:hyperlink w:anchor="_Toc113665091" w:history="1">
            <w:r w:rsidRPr="00BA69F9">
              <w:rPr>
                <w:rStyle w:val="Hyperlink"/>
                <w:noProof/>
              </w:rPr>
              <w:t>8.</w:t>
            </w:r>
            <w:r>
              <w:rPr>
                <w:rFonts w:eastAsiaTheme="minorEastAsia"/>
                <w:noProof/>
                <w:color w:val="auto"/>
                <w:sz w:val="22"/>
                <w:szCs w:val="22"/>
                <w:lang w:val="en-IN" w:eastAsia="en-IN"/>
              </w:rPr>
              <w:tab/>
            </w:r>
            <w:r w:rsidRPr="00BA69F9">
              <w:rPr>
                <w:rStyle w:val="Hyperlink"/>
                <w:noProof/>
              </w:rPr>
              <w:t>Design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_Toc113665091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32D17" w14:textId="31016127" w:rsidR="008C05AB" w:rsidRDefault="008C05AB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val="en-IN" w:eastAsia="en-IN"/>
            </w:rPr>
          </w:pPr>
          <w:hyperlink w:anchor="_Toc113665092" w:history="1">
            <w:r w:rsidRPr="00BA69F9">
              <w:rPr>
                <w:rStyle w:val="Hyperlink"/>
                <w:noProof/>
              </w:rPr>
              <w:t>9.</w:t>
            </w:r>
            <w:r>
              <w:rPr>
                <w:rFonts w:eastAsiaTheme="minorEastAsia"/>
                <w:noProof/>
                <w:color w:val="auto"/>
                <w:sz w:val="22"/>
                <w:szCs w:val="22"/>
                <w:lang w:val="en-IN" w:eastAsia="en-IN"/>
              </w:rPr>
              <w:tab/>
            </w:r>
            <w:r w:rsidRPr="00BA69F9">
              <w:rPr>
                <w:rStyle w:val="Hyperlink"/>
                <w:noProof/>
              </w:rPr>
              <w:t>Curve Fitting (Moore-Penrose)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_Toc113665092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5AA24" w14:textId="270D1690" w:rsidR="008C05AB" w:rsidRDefault="008C05AB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val="en-IN" w:eastAsia="en-IN"/>
            </w:rPr>
          </w:pPr>
          <w:hyperlink w:anchor="_Toc113665093" w:history="1">
            <w:r w:rsidRPr="00BA69F9">
              <w:rPr>
                <w:rStyle w:val="Hyperlink"/>
                <w:noProof/>
                <w:lang w:val="en-IN" w:eastAsia="en-IN"/>
              </w:rPr>
              <w:t>10.</w:t>
            </w:r>
            <w:r>
              <w:rPr>
                <w:rFonts w:eastAsiaTheme="minorEastAsia"/>
                <w:noProof/>
                <w:color w:val="auto"/>
                <w:sz w:val="22"/>
                <w:szCs w:val="22"/>
                <w:lang w:val="en-IN" w:eastAsia="en-IN"/>
              </w:rPr>
              <w:tab/>
            </w:r>
            <w:r w:rsidRPr="00BA69F9">
              <w:rPr>
                <w:rStyle w:val="Hyperlink"/>
                <w:noProof/>
                <w:lang w:val="en-IN" w:eastAsia="en-IN"/>
              </w:rPr>
              <w:t>Plots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_Toc113665093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ACF84D" w14:textId="42E00118" w:rsidR="008C05AB" w:rsidRDefault="008C05AB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val="en-IN" w:eastAsia="en-IN"/>
            </w:rPr>
          </w:pPr>
          <w:hyperlink w:anchor="_Toc113665094" w:history="1">
            <w:r w:rsidRPr="00BA69F9">
              <w:rPr>
                <w:rStyle w:val="Hyperlink"/>
                <w:noProof/>
                <w:lang w:val="en-IN" w:eastAsia="en-IN"/>
              </w:rPr>
              <w:t>11.</w:t>
            </w:r>
            <w:r>
              <w:rPr>
                <w:rFonts w:eastAsiaTheme="minorEastAsia"/>
                <w:noProof/>
                <w:color w:val="auto"/>
                <w:sz w:val="22"/>
                <w:szCs w:val="22"/>
                <w:lang w:val="en-IN" w:eastAsia="en-IN"/>
              </w:rPr>
              <w:tab/>
            </w:r>
            <w:r w:rsidRPr="00BA69F9">
              <w:rPr>
                <w:rStyle w:val="Hyperlink"/>
                <w:noProof/>
                <w:lang w:val="en-IN" w:eastAsia="en-IN"/>
              </w:rPr>
              <w:t>Coefficient for best and worst model and Noise 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_Toc113665094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E77EA" w14:textId="058B33C3" w:rsidR="008C05AB" w:rsidRDefault="008C05AB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val="en-IN" w:eastAsia="en-IN"/>
            </w:rPr>
          </w:pPr>
          <w:hyperlink w:anchor="_Toc113665095" w:history="1">
            <w:r w:rsidRPr="00BA69F9">
              <w:rPr>
                <w:rStyle w:val="Hyperlink"/>
                <w:noProof/>
                <w:lang w:val="en-IN" w:eastAsia="en-IN"/>
              </w:rPr>
              <w:t>12.</w:t>
            </w:r>
            <w:r>
              <w:rPr>
                <w:rFonts w:eastAsiaTheme="minorEastAsia"/>
                <w:noProof/>
                <w:color w:val="auto"/>
                <w:sz w:val="22"/>
                <w:szCs w:val="22"/>
                <w:lang w:val="en-IN" w:eastAsia="en-IN"/>
              </w:rPr>
              <w:tab/>
            </w:r>
            <w:r w:rsidRPr="00BA69F9">
              <w:rPr>
                <w:rStyle w:val="Hyperlink"/>
                <w:noProof/>
                <w:lang w:val="en-IN" w:eastAsia="en-IN"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_Toc113665095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ED106" w14:textId="21BF02A3" w:rsidR="008C05AB" w:rsidRDefault="008C05AB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val="en-IN" w:eastAsia="en-IN"/>
            </w:rPr>
          </w:pPr>
          <w:hyperlink w:anchor="_Toc113665097" w:history="1">
            <w:r w:rsidRPr="00BA69F9">
              <w:rPr>
                <w:rStyle w:val="Hyperlink"/>
                <w:noProof/>
                <w:lang w:val="en-IN" w:eastAsia="en-IN"/>
              </w:rPr>
              <w:t>13.</w:t>
            </w:r>
            <w:r>
              <w:rPr>
                <w:rFonts w:eastAsiaTheme="minorEastAsia"/>
                <w:noProof/>
                <w:color w:val="auto"/>
                <w:sz w:val="22"/>
                <w:szCs w:val="22"/>
                <w:lang w:val="en-IN" w:eastAsia="en-IN"/>
              </w:rPr>
              <w:tab/>
            </w:r>
            <w:r w:rsidRPr="00BA69F9">
              <w:rPr>
                <w:rStyle w:val="Hyperlink"/>
                <w:noProof/>
                <w:lang w:val="en-IN" w:eastAsia="en-IN"/>
              </w:rPr>
              <w:t>Gradient Descent Algorithm 1B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_Toc113665097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708E6" w14:textId="19959BDD" w:rsidR="00173623" w:rsidRDefault="00173623">
          <w:r>
            <w:rPr>
              <w:b/>
              <w:bCs/>
              <w:noProof/>
            </w:rPr>
            <w:fldChar w:fldCharType="end"/>
          </w:r>
        </w:p>
      </w:sdtContent>
    </w:sdt>
    <w:p w14:paraId="787CA5E1" w14:textId="0BD95949" w:rsidR="00173623" w:rsidRDefault="00173623" w:rsidP="00173623"/>
    <w:p w14:paraId="52E0B28B" w14:textId="2155EE3C" w:rsidR="00173623" w:rsidRDefault="00173623" w:rsidP="00173623"/>
    <w:p w14:paraId="78A14AA3" w14:textId="5E1CB50E" w:rsidR="00173623" w:rsidRDefault="00173623" w:rsidP="00173623"/>
    <w:p w14:paraId="0E5AB5BA" w14:textId="0522D92C" w:rsidR="00173623" w:rsidRDefault="00173623" w:rsidP="00173623"/>
    <w:p w14:paraId="24F22E19" w14:textId="479C0E46" w:rsidR="00173623" w:rsidRDefault="00173623" w:rsidP="00173623"/>
    <w:p w14:paraId="48DC5E22" w14:textId="49141BDD" w:rsidR="00173623" w:rsidRDefault="00173623" w:rsidP="00173623"/>
    <w:p w14:paraId="237DBB23" w14:textId="2980FCFE" w:rsidR="00173623" w:rsidRDefault="00173623" w:rsidP="00173623"/>
    <w:p w14:paraId="5476567E" w14:textId="5AE0FEC8" w:rsidR="00173623" w:rsidRDefault="00173623" w:rsidP="00173623"/>
    <w:p w14:paraId="049B24CA" w14:textId="4EDEFC99" w:rsidR="00173623" w:rsidRDefault="00173623" w:rsidP="00173623"/>
    <w:p w14:paraId="5B8D61A8" w14:textId="59E84F55" w:rsidR="00173623" w:rsidRDefault="00173623" w:rsidP="00173623"/>
    <w:p w14:paraId="40385FE6" w14:textId="4DC3C33C" w:rsidR="00173623" w:rsidRDefault="00173623" w:rsidP="00173623"/>
    <w:p w14:paraId="6A25B5FA" w14:textId="43C32836" w:rsidR="00173623" w:rsidRDefault="00173623" w:rsidP="00173623"/>
    <w:p w14:paraId="3D6E724A" w14:textId="057C1ED6" w:rsidR="003312ED" w:rsidRDefault="00173623">
      <w:pPr>
        <w:pStyle w:val="Heading1"/>
      </w:pPr>
      <w:bookmarkStart w:id="0" w:name="_Toc113482291"/>
      <w:bookmarkStart w:id="1" w:name="_Toc113665082"/>
      <w:r>
        <w:rPr>
          <w:rFonts w:ascii="CIDFont+F3" w:hAnsi="CIDFont+F3" w:cs="CIDFont+F3"/>
          <w:sz w:val="47"/>
          <w:szCs w:val="47"/>
          <w:lang w:val="en-IN"/>
        </w:rPr>
        <w:lastRenderedPageBreak/>
        <w:t>Non-AIP701</w:t>
      </w:r>
      <w:bookmarkEnd w:id="0"/>
      <w:r w:rsidR="00CE23F8">
        <w:rPr>
          <w:rFonts w:ascii="CIDFont+F3" w:hAnsi="CIDFont+F3" w:cs="CIDFont+F3"/>
          <w:sz w:val="47"/>
          <w:szCs w:val="47"/>
          <w:lang w:val="en-IN"/>
        </w:rPr>
        <w:t>-PART 1A</w:t>
      </w:r>
      <w:bookmarkEnd w:id="1"/>
    </w:p>
    <w:p w14:paraId="51235DDE" w14:textId="2CA299A9" w:rsidR="003312ED" w:rsidRDefault="00173623">
      <w:pPr>
        <w:pStyle w:val="Heading2"/>
      </w:pPr>
      <w:bookmarkStart w:id="2" w:name="_Toc113482292"/>
      <w:bookmarkStart w:id="3" w:name="_Toc113665083"/>
      <w:r>
        <w:rPr>
          <w:rFonts w:ascii="CIDFont+F1" w:hAnsi="CIDFont+F1" w:cs="CIDFont+F1"/>
          <w:sz w:val="35"/>
          <w:szCs w:val="35"/>
          <w:lang w:val="en-IN"/>
        </w:rPr>
        <w:t>Scikit Learn Library</w:t>
      </w:r>
      <w:bookmarkEnd w:id="2"/>
      <w:bookmarkEnd w:id="3"/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5D4DC9" w14:paraId="39B5243B" w14:textId="77777777" w:rsidTr="007664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54D4F772" w14:textId="77777777" w:rsidR="005D4DC9" w:rsidRDefault="005D4DC9" w:rsidP="007664E8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5E37CF0B" wp14:editId="1E0ED1A2">
                      <wp:extent cx="141605" cy="141605"/>
                      <wp:effectExtent l="0" t="0" r="0" b="0"/>
                      <wp:docPr id="19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20" name="Rectangle 20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" name="Freeform 21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167EA01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">
                      <v:rect id="Rectangle 20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" fillcolor="#2e74b5 [2404]" stroked="f" strokeweight="0"/>
                      <v:shape id="Freeform 21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03FBD837" w14:textId="77777777" w:rsidR="00173623" w:rsidRDefault="00173623" w:rsidP="00173623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IDFont+F1" w:hAnsi="CIDFont+F1" w:cs="CIDFont+F1"/>
                <w:color w:val="000000"/>
                <w:sz w:val="27"/>
                <w:szCs w:val="27"/>
                <w:lang w:val="en-IN"/>
              </w:rPr>
            </w:pPr>
            <w:r>
              <w:rPr>
                <w:rFonts w:ascii="CIDFont+F1" w:hAnsi="CIDFont+F1" w:cs="CIDFont+F1"/>
                <w:color w:val="000000"/>
                <w:sz w:val="27"/>
                <w:szCs w:val="27"/>
                <w:lang w:val="en-IN"/>
              </w:rPr>
              <w:t>This is a scientific library which contains various model class within</w:t>
            </w:r>
          </w:p>
          <w:p w14:paraId="6FA26BC7" w14:textId="77777777" w:rsidR="00173623" w:rsidRDefault="00173623" w:rsidP="00173623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IDFont+F1" w:hAnsi="CIDFont+F1" w:cs="CIDFont+F1"/>
                <w:color w:val="000000"/>
                <w:sz w:val="27"/>
                <w:szCs w:val="27"/>
                <w:lang w:val="en-IN"/>
              </w:rPr>
            </w:pPr>
            <w:r>
              <w:rPr>
                <w:rFonts w:ascii="CIDFont+F1" w:hAnsi="CIDFont+F1" w:cs="CIDFont+F1"/>
                <w:color w:val="000000"/>
                <w:sz w:val="27"/>
                <w:szCs w:val="27"/>
                <w:lang w:val="en-IN"/>
              </w:rPr>
              <w:t>itself. Least Square Regression is one part of the various class</w:t>
            </w:r>
          </w:p>
          <w:p w14:paraId="450D9B2B" w14:textId="77777777" w:rsidR="00173623" w:rsidRDefault="00173623" w:rsidP="00173623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IDFont+F1" w:hAnsi="CIDFont+F1" w:cs="CIDFont+F1"/>
                <w:color w:val="000000"/>
                <w:sz w:val="27"/>
                <w:szCs w:val="27"/>
                <w:lang w:val="en-IN"/>
              </w:rPr>
            </w:pPr>
            <w:r>
              <w:rPr>
                <w:rFonts w:ascii="CIDFont+F1" w:hAnsi="CIDFont+F1" w:cs="CIDFont+F1"/>
                <w:color w:val="000000"/>
                <w:sz w:val="27"/>
                <w:szCs w:val="27"/>
                <w:lang w:val="en-IN"/>
              </w:rPr>
              <w:t>containing this library. This library helps us apply various model on</w:t>
            </w:r>
          </w:p>
          <w:p w14:paraId="36068D6C" w14:textId="77777777" w:rsidR="00173623" w:rsidRDefault="00173623" w:rsidP="00173623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IDFont+F1" w:hAnsi="CIDFont+F1" w:cs="CIDFont+F1"/>
                <w:color w:val="000000"/>
                <w:sz w:val="27"/>
                <w:szCs w:val="27"/>
                <w:lang w:val="en-IN"/>
              </w:rPr>
            </w:pPr>
            <w:r>
              <w:rPr>
                <w:rFonts w:ascii="CIDFont+F1" w:hAnsi="CIDFont+F1" w:cs="CIDFont+F1"/>
                <w:color w:val="000000"/>
                <w:sz w:val="27"/>
                <w:szCs w:val="27"/>
                <w:lang w:val="en-IN"/>
              </w:rPr>
              <w:t>classification, regression, clustering, dimensionality reduction,</w:t>
            </w:r>
          </w:p>
          <w:p w14:paraId="346C490B" w14:textId="77777777" w:rsidR="00173623" w:rsidRDefault="00173623" w:rsidP="00173623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IDFont+F5" w:hAnsi="CIDFont+F5" w:cs="CIDFont+F5"/>
                <w:color w:val="212121"/>
                <w:sz w:val="19"/>
                <w:szCs w:val="19"/>
                <w:lang w:val="en-IN"/>
              </w:rPr>
            </w:pPr>
            <w:r>
              <w:rPr>
                <w:rFonts w:ascii="CIDFont+F4" w:hAnsi="CIDFont+F4" w:cs="CIDFont+F4"/>
                <w:color w:val="212121"/>
                <w:sz w:val="19"/>
                <w:szCs w:val="19"/>
                <w:lang w:val="en-IN"/>
              </w:rPr>
              <w:t xml:space="preserve">from </w:t>
            </w:r>
            <w:r>
              <w:rPr>
                <w:rFonts w:ascii="CIDFont+F5" w:hAnsi="CIDFont+F5" w:cs="CIDFont+F5"/>
                <w:color w:val="212121"/>
                <w:sz w:val="19"/>
                <w:szCs w:val="19"/>
                <w:lang w:val="en-IN"/>
              </w:rPr>
              <w:t xml:space="preserve">sklearn.linear_model </w:t>
            </w:r>
            <w:r>
              <w:rPr>
                <w:rFonts w:ascii="CIDFont+F4" w:hAnsi="CIDFont+F4" w:cs="CIDFont+F4"/>
                <w:color w:val="212121"/>
                <w:sz w:val="19"/>
                <w:szCs w:val="19"/>
                <w:lang w:val="en-IN"/>
              </w:rPr>
              <w:t xml:space="preserve">import </w:t>
            </w:r>
            <w:r>
              <w:rPr>
                <w:rFonts w:ascii="CIDFont+F5" w:hAnsi="CIDFont+F5" w:cs="CIDFont+F5"/>
                <w:color w:val="212121"/>
                <w:sz w:val="19"/>
                <w:szCs w:val="19"/>
                <w:lang w:val="en-IN"/>
              </w:rPr>
              <w:t>LinearRegression</w:t>
            </w:r>
          </w:p>
          <w:p w14:paraId="393AF88C" w14:textId="77777777" w:rsidR="00173623" w:rsidRDefault="00173623" w:rsidP="00173623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IDFont+F5" w:hAnsi="CIDFont+F5" w:cs="CIDFont+F5"/>
                <w:color w:val="212121"/>
                <w:sz w:val="19"/>
                <w:szCs w:val="19"/>
                <w:lang w:val="en-IN"/>
              </w:rPr>
            </w:pPr>
            <w:r>
              <w:rPr>
                <w:rFonts w:ascii="CIDFont+F4" w:hAnsi="CIDFont+F4" w:cs="CIDFont+F4"/>
                <w:color w:val="212121"/>
                <w:sz w:val="19"/>
                <w:szCs w:val="19"/>
                <w:lang w:val="en-IN"/>
              </w:rPr>
              <w:t xml:space="preserve">from </w:t>
            </w:r>
            <w:r>
              <w:rPr>
                <w:rFonts w:ascii="CIDFont+F5" w:hAnsi="CIDFont+F5" w:cs="CIDFont+F5"/>
                <w:color w:val="212121"/>
                <w:sz w:val="19"/>
                <w:szCs w:val="19"/>
                <w:lang w:val="en-IN"/>
              </w:rPr>
              <w:t xml:space="preserve">sklearn.preprocessing </w:t>
            </w:r>
            <w:r>
              <w:rPr>
                <w:rFonts w:ascii="CIDFont+F4" w:hAnsi="CIDFont+F4" w:cs="CIDFont+F4"/>
                <w:color w:val="212121"/>
                <w:sz w:val="19"/>
                <w:szCs w:val="19"/>
                <w:lang w:val="en-IN"/>
              </w:rPr>
              <w:t xml:space="preserve">import </w:t>
            </w:r>
            <w:r>
              <w:rPr>
                <w:rFonts w:ascii="CIDFont+F5" w:hAnsi="CIDFont+F5" w:cs="CIDFont+F5"/>
                <w:color w:val="212121"/>
                <w:sz w:val="19"/>
                <w:szCs w:val="19"/>
                <w:lang w:val="en-IN"/>
              </w:rPr>
              <w:t>PolynomialFeatures</w:t>
            </w:r>
          </w:p>
          <w:p w14:paraId="265DECA0" w14:textId="77777777" w:rsidR="00173623" w:rsidRDefault="00173623" w:rsidP="00173623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IDFont+F5" w:hAnsi="CIDFont+F5" w:cs="CIDFont+F5"/>
                <w:color w:val="212121"/>
                <w:sz w:val="19"/>
                <w:szCs w:val="19"/>
                <w:lang w:val="en-IN"/>
              </w:rPr>
            </w:pPr>
            <w:r>
              <w:rPr>
                <w:rFonts w:ascii="CIDFont+F4" w:hAnsi="CIDFont+F4" w:cs="CIDFont+F4"/>
                <w:color w:val="212121"/>
                <w:sz w:val="19"/>
                <w:szCs w:val="19"/>
                <w:lang w:val="en-IN"/>
              </w:rPr>
              <w:t xml:space="preserve">from </w:t>
            </w:r>
            <w:r>
              <w:rPr>
                <w:rFonts w:ascii="CIDFont+F5" w:hAnsi="CIDFont+F5" w:cs="CIDFont+F5"/>
                <w:color w:val="212121"/>
                <w:sz w:val="19"/>
                <w:szCs w:val="19"/>
                <w:lang w:val="en-IN"/>
              </w:rPr>
              <w:t xml:space="preserve">sklearn.metrics </w:t>
            </w:r>
            <w:r>
              <w:rPr>
                <w:rFonts w:ascii="CIDFont+F4" w:hAnsi="CIDFont+F4" w:cs="CIDFont+F4"/>
                <w:color w:val="212121"/>
                <w:sz w:val="19"/>
                <w:szCs w:val="19"/>
                <w:lang w:val="en-IN"/>
              </w:rPr>
              <w:t xml:space="preserve">import </w:t>
            </w:r>
            <w:r>
              <w:rPr>
                <w:rFonts w:ascii="CIDFont+F5" w:hAnsi="CIDFont+F5" w:cs="CIDFont+F5"/>
                <w:color w:val="212121"/>
                <w:sz w:val="19"/>
                <w:szCs w:val="19"/>
                <w:lang w:val="en-IN"/>
              </w:rPr>
              <w:t>mean_squared_error</w:t>
            </w:r>
          </w:p>
          <w:p w14:paraId="7C4B80D3" w14:textId="77777777" w:rsidR="00173623" w:rsidRDefault="00173623" w:rsidP="00173623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IDFont+F1" w:hAnsi="CIDFont+F1" w:cs="CIDFont+F1"/>
                <w:color w:val="000000"/>
                <w:sz w:val="27"/>
                <w:szCs w:val="27"/>
                <w:lang w:val="en-IN"/>
              </w:rPr>
            </w:pPr>
            <w:r>
              <w:rPr>
                <w:rFonts w:ascii="CIDFont+F1" w:hAnsi="CIDFont+F1" w:cs="CIDFont+F1"/>
                <w:color w:val="000000"/>
                <w:sz w:val="27"/>
                <w:szCs w:val="27"/>
                <w:lang w:val="en-IN"/>
              </w:rPr>
              <w:t>These three subclasses can be use for simple polynomial regression fit</w:t>
            </w:r>
          </w:p>
          <w:p w14:paraId="779A2286" w14:textId="77777777" w:rsidR="00173623" w:rsidRDefault="00173623" w:rsidP="00173623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IDFont+F1" w:hAnsi="CIDFont+F1" w:cs="CIDFont+F1"/>
                <w:color w:val="000000"/>
                <w:sz w:val="27"/>
                <w:szCs w:val="27"/>
                <w:lang w:val="en-IN"/>
              </w:rPr>
            </w:pPr>
            <w:r>
              <w:rPr>
                <w:rFonts w:ascii="CIDFont+F1" w:hAnsi="CIDFont+F1" w:cs="CIDFont+F1"/>
                <w:color w:val="000000"/>
                <w:sz w:val="27"/>
                <w:szCs w:val="27"/>
                <w:lang w:val="en-IN"/>
              </w:rPr>
              <w:t>and can be used to calculate mean squared error for the train-test</w:t>
            </w:r>
          </w:p>
          <w:p w14:paraId="6F2B62E4" w14:textId="77777777" w:rsidR="00173623" w:rsidRDefault="00173623" w:rsidP="00173623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IDFont+F1" w:hAnsi="CIDFont+F1" w:cs="CIDFont+F1"/>
                <w:color w:val="000000"/>
                <w:sz w:val="27"/>
                <w:szCs w:val="27"/>
                <w:lang w:val="en-IN"/>
              </w:rPr>
            </w:pPr>
            <w:r>
              <w:rPr>
                <w:rFonts w:ascii="CIDFont+F1" w:hAnsi="CIDFont+F1" w:cs="CIDFont+F1"/>
                <w:color w:val="000000"/>
                <w:sz w:val="27"/>
                <w:szCs w:val="27"/>
                <w:lang w:val="en-IN"/>
              </w:rPr>
              <w:t>data.</w:t>
            </w:r>
          </w:p>
          <w:p w14:paraId="6E7DBA8A" w14:textId="77777777" w:rsidR="00173623" w:rsidRDefault="00173623" w:rsidP="00173623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IDFont+F1" w:hAnsi="CIDFont+F1" w:cs="CIDFont+F1"/>
                <w:color w:val="000000"/>
                <w:sz w:val="27"/>
                <w:szCs w:val="27"/>
                <w:lang w:val="en-IN"/>
              </w:rPr>
            </w:pPr>
            <w:r>
              <w:rPr>
                <w:rFonts w:ascii="CIDFont+F1" w:hAnsi="CIDFont+F1" w:cs="CIDFont+F1"/>
                <w:color w:val="000000"/>
                <w:sz w:val="27"/>
                <w:szCs w:val="27"/>
                <w:lang w:val="en-IN"/>
              </w:rPr>
              <w:t xml:space="preserve">More information about the library can be access </w:t>
            </w:r>
            <w:r>
              <w:rPr>
                <w:rFonts w:ascii="CIDFont+F1" w:hAnsi="CIDFont+F1" w:cs="CIDFont+F1"/>
                <w:color w:val="0000FF"/>
                <w:sz w:val="27"/>
                <w:szCs w:val="27"/>
                <w:lang w:val="en-IN"/>
              </w:rPr>
              <w:t xml:space="preserve">here </w:t>
            </w:r>
            <w:r>
              <w:rPr>
                <w:rFonts w:ascii="CIDFont+F1" w:hAnsi="CIDFont+F1" w:cs="CIDFont+F1"/>
                <w:color w:val="000000"/>
                <w:sz w:val="27"/>
                <w:szCs w:val="27"/>
                <w:lang w:val="en-IN"/>
              </w:rPr>
              <w:t>at its</w:t>
            </w:r>
          </w:p>
          <w:p w14:paraId="07BEB1BC" w14:textId="686A27C2" w:rsidR="005D4DC9" w:rsidRDefault="00173623" w:rsidP="00173623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IDFont+F1" w:hAnsi="CIDFont+F1" w:cs="CIDFont+F1"/>
                <w:color w:val="000000"/>
                <w:sz w:val="27"/>
                <w:szCs w:val="27"/>
                <w:lang w:val="en-IN"/>
              </w:rPr>
              <w:t>documentation.</w:t>
            </w:r>
          </w:p>
        </w:tc>
      </w:tr>
    </w:tbl>
    <w:p w14:paraId="753BC857" w14:textId="77777777" w:rsidR="003312ED" w:rsidRDefault="003312ED"/>
    <w:p w14:paraId="1181BACD" w14:textId="51699661" w:rsidR="003312ED" w:rsidRDefault="00173623">
      <w:pPr>
        <w:pStyle w:val="Heading2"/>
      </w:pPr>
      <w:bookmarkStart w:id="4" w:name="_Toc113482293"/>
      <w:bookmarkStart w:id="5" w:name="_Toc113665084"/>
      <w:r>
        <w:rPr>
          <w:rFonts w:ascii="CIDFont+F1" w:hAnsi="CIDFont+F1" w:cs="CIDFont+F1"/>
          <w:sz w:val="35"/>
          <w:szCs w:val="35"/>
          <w:lang w:val="en-IN"/>
        </w:rPr>
        <w:t>Design Matrix</w:t>
      </w:r>
      <w:bookmarkEnd w:id="4"/>
      <w:bookmarkEnd w:id="5"/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5D4DC9" w14:paraId="3C486EDE" w14:textId="77777777" w:rsidTr="007664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38E8146D" w14:textId="77777777" w:rsidR="005D4DC9" w:rsidRDefault="005D4DC9" w:rsidP="007664E8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398CF843" wp14:editId="701CF5F5">
                      <wp:extent cx="141605" cy="141605"/>
                      <wp:effectExtent l="0" t="0" r="0" b="0"/>
                      <wp:docPr id="35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36" name="Rectangle 36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" name="Freeform 37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92DBEB9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">
                      <v:rect id="Rectangle 36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" fillcolor="#2e74b5 [2404]" stroked="f" strokeweight="0"/>
                      <v:shape id="Freeform 37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0D488BF0" w14:textId="7B4C178E" w:rsidR="00173623" w:rsidRPr="00173623" w:rsidRDefault="00173623" w:rsidP="001736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595959" w:themeColor="text1" w:themeTint="A6"/>
                <w:sz w:val="16"/>
              </w:rPr>
            </w:pPr>
            <w:r w:rsidRPr="00173623">
              <w:rPr>
                <w:i/>
                <w:iCs/>
                <w:color w:val="595959" w:themeColor="text1" w:themeTint="A6"/>
                <w:sz w:val="16"/>
              </w:rPr>
              <w:t>Design matrix are the set of linear equations whose solution will give the polynomial coefficient being fit.</w:t>
            </w:r>
          </w:p>
          <w:p w14:paraId="3A647E27" w14:textId="332D3AD3" w:rsidR="005D4DC9" w:rsidRDefault="00173623" w:rsidP="00173623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73623">
              <w:t>I will be using inbuilt class presented in the scikit learn library for the design matrix.</w:t>
            </w:r>
          </w:p>
        </w:tc>
      </w:tr>
    </w:tbl>
    <w:p w14:paraId="4BE40E15" w14:textId="77777777" w:rsidR="00173623" w:rsidRDefault="00173623" w:rsidP="00173623">
      <w:r w:rsidRPr="00C80088">
        <w:rPr>
          <w:noProof/>
        </w:rPr>
        <w:drawing>
          <wp:anchor distT="0" distB="0" distL="114300" distR="114300" simplePos="0" relativeHeight="251659264" behindDoc="1" locked="0" layoutInCell="1" allowOverlap="1" wp14:anchorId="06FD170C" wp14:editId="3669CB8D">
            <wp:simplePos x="0" y="0"/>
            <wp:positionH relativeFrom="column">
              <wp:posOffset>635</wp:posOffset>
            </wp:positionH>
            <wp:positionV relativeFrom="paragraph">
              <wp:posOffset>174625</wp:posOffset>
            </wp:positionV>
            <wp:extent cx="2791178" cy="361950"/>
            <wp:effectExtent l="0" t="0" r="952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860" cy="363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Ex-    </w:t>
      </w:r>
    </w:p>
    <w:p w14:paraId="398ECD99" w14:textId="77777777" w:rsidR="003312ED" w:rsidRDefault="003312ED"/>
    <w:p w14:paraId="31ABC6E7" w14:textId="460896BE" w:rsidR="003312ED" w:rsidRDefault="00173623">
      <w:r w:rsidRPr="00173623">
        <w:t>Design Matrix for M=1 is shown here</w:t>
      </w:r>
      <w:r>
        <w:t xml:space="preserve"> for 20 data points</w:t>
      </w:r>
    </w:p>
    <w:p w14:paraId="6A2855C4" w14:textId="77777777" w:rsidR="005C747B" w:rsidRPr="00F44815" w:rsidRDefault="005C747B" w:rsidP="005C747B">
      <w:pPr>
        <w:shd w:val="clear" w:color="auto" w:fill="1E1E1E"/>
        <w:spacing w:line="180" w:lineRule="atLeast"/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</w:pPr>
      <w:r w:rsidRPr="00F44815">
        <w:rPr>
          <w:rFonts w:ascii="Consolas" w:eastAsia="Times New Roman" w:hAnsi="Consolas" w:cs="Times New Roman"/>
          <w:color w:val="CE9178"/>
          <w:sz w:val="14"/>
          <w:szCs w:val="14"/>
          <w:lang w:val="en-IN" w:eastAsia="en-IN"/>
        </w:rPr>
        <w:t>.      1.24561</w:t>
      </w:r>
      <w:r w:rsidRPr="00F44815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],[ </w:t>
      </w:r>
      <w:r w:rsidRPr="00F44815">
        <w:rPr>
          <w:rFonts w:ascii="Consolas" w:eastAsia="Times New Roman" w:hAnsi="Consolas" w:cs="Times New Roman"/>
          <w:color w:val="CE9178"/>
          <w:sz w:val="14"/>
          <w:szCs w:val="14"/>
          <w:lang w:val="en-IN" w:eastAsia="en-IN"/>
        </w:rPr>
        <w:t>1.       -1.016511</w:t>
      </w:r>
      <w:r w:rsidRPr="00F44815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>],[</w:t>
      </w:r>
      <w:r w:rsidRPr="00F44815">
        <w:rPr>
          <w:rFonts w:ascii="Consolas" w:eastAsia="Times New Roman" w:hAnsi="Consolas" w:cs="Times New Roman"/>
          <w:color w:val="CE9178"/>
          <w:sz w:val="14"/>
          <w:szCs w:val="14"/>
          <w:lang w:val="en-IN" w:eastAsia="en-IN"/>
        </w:rPr>
        <w:t>1.       0.305252</w:t>
      </w:r>
      <w:r w:rsidRPr="00F44815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],[ </w:t>
      </w:r>
      <w:r w:rsidRPr="00F44815">
        <w:rPr>
          <w:rFonts w:ascii="Consolas" w:eastAsia="Times New Roman" w:hAnsi="Consolas" w:cs="Times New Roman"/>
          <w:color w:val="CE9178"/>
          <w:sz w:val="14"/>
          <w:szCs w:val="14"/>
          <w:lang w:val="en-IN" w:eastAsia="en-IN"/>
        </w:rPr>
        <w:t>1.       -1.104524</w:t>
      </w:r>
      <w:r w:rsidRPr="00F44815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],[ </w:t>
      </w:r>
      <w:r w:rsidRPr="00F44815">
        <w:rPr>
          <w:rFonts w:ascii="Consolas" w:eastAsia="Times New Roman" w:hAnsi="Consolas" w:cs="Times New Roman"/>
          <w:color w:val="CE9178"/>
          <w:sz w:val="14"/>
          <w:szCs w:val="14"/>
          <w:lang w:val="en-IN" w:eastAsia="en-IN"/>
        </w:rPr>
        <w:t>1.       -0.785528</w:t>
      </w:r>
      <w:r w:rsidRPr="00F44815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>],[</w:t>
      </w:r>
      <w:r w:rsidRPr="00F44815">
        <w:rPr>
          <w:rFonts w:ascii="Consolas" w:eastAsia="Times New Roman" w:hAnsi="Consolas" w:cs="Times New Roman"/>
          <w:color w:val="CE9178"/>
          <w:sz w:val="14"/>
          <w:szCs w:val="14"/>
          <w:lang w:val="en-IN" w:eastAsia="en-IN"/>
        </w:rPr>
        <w:t>1.       0.486322</w:t>
      </w:r>
      <w:r w:rsidRPr="00F44815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],[ </w:t>
      </w:r>
      <w:r w:rsidRPr="00F44815">
        <w:rPr>
          <w:rFonts w:ascii="Consolas" w:eastAsia="Times New Roman" w:hAnsi="Consolas" w:cs="Times New Roman"/>
          <w:color w:val="CE9178"/>
          <w:sz w:val="14"/>
          <w:szCs w:val="14"/>
          <w:lang w:val="en-IN" w:eastAsia="en-IN"/>
        </w:rPr>
        <w:t>1.       -1.720929</w:t>
      </w:r>
      <w:r w:rsidRPr="00F44815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],[ </w:t>
      </w:r>
      <w:r w:rsidRPr="00F44815">
        <w:rPr>
          <w:rFonts w:ascii="Consolas" w:eastAsia="Times New Roman" w:hAnsi="Consolas" w:cs="Times New Roman"/>
          <w:color w:val="CE9178"/>
          <w:sz w:val="14"/>
          <w:szCs w:val="14"/>
          <w:lang w:val="en-IN" w:eastAsia="en-IN"/>
        </w:rPr>
        <w:t>1.       -0.150237</w:t>
      </w:r>
      <w:r w:rsidRPr="00F44815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>],[</w:t>
      </w:r>
      <w:r w:rsidRPr="00F44815">
        <w:rPr>
          <w:rFonts w:ascii="Consolas" w:eastAsia="Times New Roman" w:hAnsi="Consolas" w:cs="Times New Roman"/>
          <w:color w:val="CE9178"/>
          <w:sz w:val="14"/>
          <w:szCs w:val="14"/>
          <w:lang w:val="en-IN" w:eastAsia="en-IN"/>
        </w:rPr>
        <w:t>1.       1.065645</w:t>
      </w:r>
      <w:r w:rsidRPr="00F44815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],[ </w:t>
      </w:r>
      <w:r w:rsidRPr="00F44815">
        <w:rPr>
          <w:rFonts w:ascii="Consolas" w:eastAsia="Times New Roman" w:hAnsi="Consolas" w:cs="Times New Roman"/>
          <w:color w:val="CE9178"/>
          <w:sz w:val="14"/>
          <w:szCs w:val="14"/>
          <w:lang w:val="en-IN" w:eastAsia="en-IN"/>
        </w:rPr>
        <w:t>1.       -0.272616</w:t>
      </w:r>
      <w:r w:rsidRPr="00F44815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],[ </w:t>
      </w:r>
      <w:r w:rsidRPr="00F44815">
        <w:rPr>
          <w:rFonts w:ascii="Consolas" w:eastAsia="Times New Roman" w:hAnsi="Consolas" w:cs="Times New Roman"/>
          <w:color w:val="CE9178"/>
          <w:sz w:val="14"/>
          <w:szCs w:val="14"/>
          <w:lang w:val="en-IN" w:eastAsia="en-IN"/>
        </w:rPr>
        <w:t>1.       -1.405794</w:t>
      </w:r>
      <w:r w:rsidRPr="00F44815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],[ </w:t>
      </w:r>
      <w:r w:rsidRPr="00F44815">
        <w:rPr>
          <w:rFonts w:ascii="Consolas" w:eastAsia="Times New Roman" w:hAnsi="Consolas" w:cs="Times New Roman"/>
          <w:color w:val="CE9178"/>
          <w:sz w:val="14"/>
          <w:szCs w:val="14"/>
          <w:lang w:val="en-IN" w:eastAsia="en-IN"/>
        </w:rPr>
        <w:t>1.       -1.972946</w:t>
      </w:r>
      <w:r w:rsidRPr="00F44815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],[ </w:t>
      </w:r>
      <w:r w:rsidRPr="00F44815">
        <w:rPr>
          <w:rFonts w:ascii="Consolas" w:eastAsia="Times New Roman" w:hAnsi="Consolas" w:cs="Times New Roman"/>
          <w:color w:val="CE9178"/>
          <w:sz w:val="14"/>
          <w:szCs w:val="14"/>
          <w:lang w:val="en-IN" w:eastAsia="en-IN"/>
        </w:rPr>
        <w:t>1.       -0.326951</w:t>
      </w:r>
      <w:r w:rsidRPr="00F44815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>],[</w:t>
      </w:r>
      <w:r w:rsidRPr="00F44815">
        <w:rPr>
          <w:rFonts w:ascii="Consolas" w:eastAsia="Times New Roman" w:hAnsi="Consolas" w:cs="Times New Roman"/>
          <w:color w:val="CE9178"/>
          <w:sz w:val="14"/>
          <w:szCs w:val="14"/>
          <w:lang w:val="en-IN" w:eastAsia="en-IN"/>
        </w:rPr>
        <w:t>1.       1.006105</w:t>
      </w:r>
      <w:r w:rsidRPr="00F44815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>],[</w:t>
      </w:r>
      <w:r w:rsidRPr="00F44815">
        <w:rPr>
          <w:rFonts w:ascii="Consolas" w:eastAsia="Times New Roman" w:hAnsi="Consolas" w:cs="Times New Roman"/>
          <w:color w:val="CE9178"/>
          <w:sz w:val="14"/>
          <w:szCs w:val="14"/>
          <w:lang w:val="en-IN" w:eastAsia="en-IN"/>
        </w:rPr>
        <w:t>1.       0.067061</w:t>
      </w:r>
      <w:r w:rsidRPr="00F44815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],[ </w:t>
      </w:r>
      <w:r w:rsidRPr="00F44815">
        <w:rPr>
          <w:rFonts w:ascii="Consolas" w:eastAsia="Times New Roman" w:hAnsi="Consolas" w:cs="Times New Roman"/>
          <w:color w:val="CE9178"/>
          <w:sz w:val="14"/>
          <w:szCs w:val="14"/>
          <w:lang w:val="en-IN" w:eastAsia="en-IN"/>
        </w:rPr>
        <w:t>1.       -1.298048</w:t>
      </w:r>
      <w:r w:rsidRPr="00F44815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],[ </w:t>
      </w:r>
      <w:r w:rsidRPr="00F44815">
        <w:rPr>
          <w:rFonts w:ascii="Consolas" w:eastAsia="Times New Roman" w:hAnsi="Consolas" w:cs="Times New Roman"/>
          <w:color w:val="CE9178"/>
          <w:sz w:val="14"/>
          <w:szCs w:val="14"/>
          <w:lang w:val="en-IN" w:eastAsia="en-IN"/>
        </w:rPr>
        <w:t>1.       -1.634338</w:t>
      </w:r>
      <w:r w:rsidRPr="00F44815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],[ </w:t>
      </w:r>
      <w:r w:rsidRPr="00F44815">
        <w:rPr>
          <w:rFonts w:ascii="Consolas" w:eastAsia="Times New Roman" w:hAnsi="Consolas" w:cs="Times New Roman"/>
          <w:color w:val="CE9178"/>
          <w:sz w:val="14"/>
          <w:szCs w:val="14"/>
          <w:lang w:val="en-IN" w:eastAsia="en-IN"/>
        </w:rPr>
        <w:t>1.       -0.727636</w:t>
      </w:r>
      <w:r w:rsidRPr="00F44815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>],[</w:t>
      </w:r>
      <w:r w:rsidRPr="00F44815">
        <w:rPr>
          <w:rFonts w:ascii="Consolas" w:eastAsia="Times New Roman" w:hAnsi="Consolas" w:cs="Times New Roman"/>
          <w:color w:val="CE9178"/>
          <w:sz w:val="14"/>
          <w:szCs w:val="14"/>
          <w:lang w:val="en-IN" w:eastAsia="en-IN"/>
        </w:rPr>
        <w:t>1.       0.514267</w:t>
      </w:r>
      <w:r w:rsidRPr="00F44815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],[ </w:t>
      </w:r>
      <w:r w:rsidRPr="00F44815">
        <w:rPr>
          <w:rFonts w:ascii="Consolas" w:eastAsia="Times New Roman" w:hAnsi="Consolas" w:cs="Times New Roman"/>
          <w:color w:val="CE9178"/>
          <w:sz w:val="14"/>
          <w:szCs w:val="14"/>
          <w:lang w:val="en-IN" w:eastAsia="en-IN"/>
        </w:rPr>
        <w:t>1.       -0.379221</w:t>
      </w:r>
      <w:r w:rsidRPr="00F44815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>]</w:t>
      </w:r>
    </w:p>
    <w:p w14:paraId="42310249" w14:textId="77777777" w:rsidR="005C747B" w:rsidRPr="00F44815" w:rsidRDefault="005C747B" w:rsidP="005C747B">
      <w:pPr>
        <w:shd w:val="clear" w:color="auto" w:fill="1E1E1E"/>
        <w:spacing w:line="180" w:lineRule="atLeast"/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</w:pPr>
    </w:p>
    <w:p w14:paraId="0943BD68" w14:textId="3D2BF9DA" w:rsidR="005C747B" w:rsidRDefault="005C747B" w:rsidP="005C747B">
      <w:bookmarkStart w:id="6" w:name="_Toc113482296"/>
      <w:r>
        <w:t xml:space="preserve">Design Matrix for M=2 is shown here for 20 data points </w:t>
      </w:r>
    </w:p>
    <w:p w14:paraId="5ACEAE0A" w14:textId="39893CD3" w:rsidR="005C747B" w:rsidRPr="00F44815" w:rsidRDefault="005C747B" w:rsidP="005C747B">
      <w:pPr>
        <w:shd w:val="clear" w:color="auto" w:fill="1E1E1E"/>
        <w:spacing w:line="180" w:lineRule="atLeast"/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</w:pPr>
      <w:r w:rsidRPr="00F44815">
        <w:rPr>
          <w:rFonts w:ascii="Consolas" w:eastAsia="Times New Roman" w:hAnsi="Consolas" w:cs="Times New Roman"/>
          <w:color w:val="CE9178"/>
          <w:sz w:val="14"/>
          <w:szCs w:val="14"/>
          <w:lang w:val="en-IN" w:eastAsia="en-IN"/>
        </w:rPr>
        <w:t>1</w:t>
      </w:r>
      <w:bookmarkStart w:id="7" w:name="_Hlk113482737"/>
      <w:r w:rsidRPr="00F44815">
        <w:rPr>
          <w:rFonts w:ascii="Consolas" w:eastAsia="Times New Roman" w:hAnsi="Consolas" w:cs="Times New Roman"/>
          <w:color w:val="CE9178"/>
          <w:sz w:val="14"/>
          <w:szCs w:val="14"/>
          <w:lang w:val="en-IN" w:eastAsia="en-IN"/>
        </w:rPr>
        <w:t>.      1.24561</w:t>
      </w:r>
      <w:r w:rsidRPr="00F44815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],[ </w:t>
      </w:r>
      <w:r w:rsidRPr="00F44815">
        <w:rPr>
          <w:rFonts w:ascii="Consolas" w:eastAsia="Times New Roman" w:hAnsi="Consolas" w:cs="Times New Roman"/>
          <w:color w:val="CE9178"/>
          <w:sz w:val="14"/>
          <w:szCs w:val="14"/>
          <w:lang w:val="en-IN" w:eastAsia="en-IN"/>
        </w:rPr>
        <w:t>1.       -1.016511</w:t>
      </w:r>
      <w:r w:rsidRPr="00F44815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>],[</w:t>
      </w:r>
      <w:r w:rsidRPr="00F44815">
        <w:rPr>
          <w:rFonts w:ascii="Consolas" w:eastAsia="Times New Roman" w:hAnsi="Consolas" w:cs="Times New Roman"/>
          <w:color w:val="CE9178"/>
          <w:sz w:val="14"/>
          <w:szCs w:val="14"/>
          <w:lang w:val="en-IN" w:eastAsia="en-IN"/>
        </w:rPr>
        <w:t>1.       0.305252</w:t>
      </w:r>
      <w:r w:rsidRPr="00F44815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],[ </w:t>
      </w:r>
      <w:r w:rsidRPr="00F44815">
        <w:rPr>
          <w:rFonts w:ascii="Consolas" w:eastAsia="Times New Roman" w:hAnsi="Consolas" w:cs="Times New Roman"/>
          <w:color w:val="CE9178"/>
          <w:sz w:val="14"/>
          <w:szCs w:val="14"/>
          <w:lang w:val="en-IN" w:eastAsia="en-IN"/>
        </w:rPr>
        <w:t>1.       -1.104524</w:t>
      </w:r>
      <w:r w:rsidRPr="00F44815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],[ </w:t>
      </w:r>
      <w:r w:rsidRPr="00F44815">
        <w:rPr>
          <w:rFonts w:ascii="Consolas" w:eastAsia="Times New Roman" w:hAnsi="Consolas" w:cs="Times New Roman"/>
          <w:color w:val="CE9178"/>
          <w:sz w:val="14"/>
          <w:szCs w:val="14"/>
          <w:lang w:val="en-IN" w:eastAsia="en-IN"/>
        </w:rPr>
        <w:t>1.       -0.785528</w:t>
      </w:r>
      <w:r w:rsidRPr="00F44815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>],[</w:t>
      </w:r>
      <w:r w:rsidRPr="00F44815">
        <w:rPr>
          <w:rFonts w:ascii="Consolas" w:eastAsia="Times New Roman" w:hAnsi="Consolas" w:cs="Times New Roman"/>
          <w:color w:val="CE9178"/>
          <w:sz w:val="14"/>
          <w:szCs w:val="14"/>
          <w:lang w:val="en-IN" w:eastAsia="en-IN"/>
        </w:rPr>
        <w:t>1.       0.486322</w:t>
      </w:r>
      <w:r w:rsidRPr="00F44815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],[ </w:t>
      </w:r>
      <w:r w:rsidRPr="00F44815">
        <w:rPr>
          <w:rFonts w:ascii="Consolas" w:eastAsia="Times New Roman" w:hAnsi="Consolas" w:cs="Times New Roman"/>
          <w:color w:val="CE9178"/>
          <w:sz w:val="14"/>
          <w:szCs w:val="14"/>
          <w:lang w:val="en-IN" w:eastAsia="en-IN"/>
        </w:rPr>
        <w:t>1.       -1.720929</w:t>
      </w:r>
      <w:r w:rsidRPr="00F44815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],[ </w:t>
      </w:r>
      <w:r w:rsidRPr="00F44815">
        <w:rPr>
          <w:rFonts w:ascii="Consolas" w:eastAsia="Times New Roman" w:hAnsi="Consolas" w:cs="Times New Roman"/>
          <w:color w:val="CE9178"/>
          <w:sz w:val="14"/>
          <w:szCs w:val="14"/>
          <w:lang w:val="en-IN" w:eastAsia="en-IN"/>
        </w:rPr>
        <w:t>1.       -0.150237</w:t>
      </w:r>
      <w:r w:rsidRPr="00F44815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>],[</w:t>
      </w:r>
      <w:r w:rsidRPr="00F44815">
        <w:rPr>
          <w:rFonts w:ascii="Consolas" w:eastAsia="Times New Roman" w:hAnsi="Consolas" w:cs="Times New Roman"/>
          <w:color w:val="CE9178"/>
          <w:sz w:val="14"/>
          <w:szCs w:val="14"/>
          <w:lang w:val="en-IN" w:eastAsia="en-IN"/>
        </w:rPr>
        <w:t>1.       1.065645</w:t>
      </w:r>
      <w:r w:rsidRPr="00F44815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],[ </w:t>
      </w:r>
      <w:r w:rsidRPr="00F44815">
        <w:rPr>
          <w:rFonts w:ascii="Consolas" w:eastAsia="Times New Roman" w:hAnsi="Consolas" w:cs="Times New Roman"/>
          <w:color w:val="CE9178"/>
          <w:sz w:val="14"/>
          <w:szCs w:val="14"/>
          <w:lang w:val="en-IN" w:eastAsia="en-IN"/>
        </w:rPr>
        <w:t>1.       -0.272616</w:t>
      </w:r>
      <w:r w:rsidRPr="00F44815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],[ </w:t>
      </w:r>
      <w:r w:rsidRPr="00F44815">
        <w:rPr>
          <w:rFonts w:ascii="Consolas" w:eastAsia="Times New Roman" w:hAnsi="Consolas" w:cs="Times New Roman"/>
          <w:color w:val="CE9178"/>
          <w:sz w:val="14"/>
          <w:szCs w:val="14"/>
          <w:lang w:val="en-IN" w:eastAsia="en-IN"/>
        </w:rPr>
        <w:t>1.       -1.405794</w:t>
      </w:r>
      <w:r w:rsidRPr="00F44815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],[ </w:t>
      </w:r>
      <w:r w:rsidRPr="00F44815">
        <w:rPr>
          <w:rFonts w:ascii="Consolas" w:eastAsia="Times New Roman" w:hAnsi="Consolas" w:cs="Times New Roman"/>
          <w:color w:val="CE9178"/>
          <w:sz w:val="14"/>
          <w:szCs w:val="14"/>
          <w:lang w:val="en-IN" w:eastAsia="en-IN"/>
        </w:rPr>
        <w:t>1.       -1.972946</w:t>
      </w:r>
      <w:r w:rsidRPr="00F44815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],[ </w:t>
      </w:r>
      <w:r w:rsidRPr="00F44815">
        <w:rPr>
          <w:rFonts w:ascii="Consolas" w:eastAsia="Times New Roman" w:hAnsi="Consolas" w:cs="Times New Roman"/>
          <w:color w:val="CE9178"/>
          <w:sz w:val="14"/>
          <w:szCs w:val="14"/>
          <w:lang w:val="en-IN" w:eastAsia="en-IN"/>
        </w:rPr>
        <w:t>1.       -0.326951</w:t>
      </w:r>
      <w:r w:rsidRPr="00F44815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>],[</w:t>
      </w:r>
      <w:r w:rsidRPr="00F44815">
        <w:rPr>
          <w:rFonts w:ascii="Consolas" w:eastAsia="Times New Roman" w:hAnsi="Consolas" w:cs="Times New Roman"/>
          <w:color w:val="CE9178"/>
          <w:sz w:val="14"/>
          <w:szCs w:val="14"/>
          <w:lang w:val="en-IN" w:eastAsia="en-IN"/>
        </w:rPr>
        <w:t>1.       1.006105</w:t>
      </w:r>
      <w:r w:rsidRPr="00F44815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>],[</w:t>
      </w:r>
      <w:r w:rsidRPr="00F44815">
        <w:rPr>
          <w:rFonts w:ascii="Consolas" w:eastAsia="Times New Roman" w:hAnsi="Consolas" w:cs="Times New Roman"/>
          <w:color w:val="CE9178"/>
          <w:sz w:val="14"/>
          <w:szCs w:val="14"/>
          <w:lang w:val="en-IN" w:eastAsia="en-IN"/>
        </w:rPr>
        <w:t>1.       0.067061</w:t>
      </w:r>
      <w:r w:rsidRPr="00F44815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],[ </w:t>
      </w:r>
      <w:r w:rsidRPr="00F44815">
        <w:rPr>
          <w:rFonts w:ascii="Consolas" w:eastAsia="Times New Roman" w:hAnsi="Consolas" w:cs="Times New Roman"/>
          <w:color w:val="CE9178"/>
          <w:sz w:val="14"/>
          <w:szCs w:val="14"/>
          <w:lang w:val="en-IN" w:eastAsia="en-IN"/>
        </w:rPr>
        <w:t>1.       -1.298048</w:t>
      </w:r>
      <w:r w:rsidRPr="00F44815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],[ </w:t>
      </w:r>
      <w:r w:rsidRPr="00F44815">
        <w:rPr>
          <w:rFonts w:ascii="Consolas" w:eastAsia="Times New Roman" w:hAnsi="Consolas" w:cs="Times New Roman"/>
          <w:color w:val="CE9178"/>
          <w:sz w:val="14"/>
          <w:szCs w:val="14"/>
          <w:lang w:val="en-IN" w:eastAsia="en-IN"/>
        </w:rPr>
        <w:t>1.       -1.634338</w:t>
      </w:r>
      <w:r w:rsidRPr="00F44815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],[ </w:t>
      </w:r>
      <w:r w:rsidRPr="00F44815">
        <w:rPr>
          <w:rFonts w:ascii="Consolas" w:eastAsia="Times New Roman" w:hAnsi="Consolas" w:cs="Times New Roman"/>
          <w:color w:val="CE9178"/>
          <w:sz w:val="14"/>
          <w:szCs w:val="14"/>
          <w:lang w:val="en-IN" w:eastAsia="en-IN"/>
        </w:rPr>
        <w:t>1.       -0.727636</w:t>
      </w:r>
      <w:r w:rsidRPr="00F44815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>],[</w:t>
      </w:r>
      <w:r w:rsidRPr="00F44815">
        <w:rPr>
          <w:rFonts w:ascii="Consolas" w:eastAsia="Times New Roman" w:hAnsi="Consolas" w:cs="Times New Roman"/>
          <w:color w:val="CE9178"/>
          <w:sz w:val="14"/>
          <w:szCs w:val="14"/>
          <w:lang w:val="en-IN" w:eastAsia="en-IN"/>
        </w:rPr>
        <w:t>1.       0.514267</w:t>
      </w:r>
      <w:r w:rsidRPr="00F44815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],[ </w:t>
      </w:r>
      <w:r w:rsidRPr="00F44815">
        <w:rPr>
          <w:rFonts w:ascii="Consolas" w:eastAsia="Times New Roman" w:hAnsi="Consolas" w:cs="Times New Roman"/>
          <w:color w:val="CE9178"/>
          <w:sz w:val="14"/>
          <w:szCs w:val="14"/>
          <w:lang w:val="en-IN" w:eastAsia="en-IN"/>
        </w:rPr>
        <w:t>1.       -0.379221</w:t>
      </w:r>
      <w:r w:rsidRPr="00F44815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>]</w:t>
      </w:r>
    </w:p>
    <w:p w14:paraId="022457C4" w14:textId="6D0CE1F1" w:rsidR="005C747B" w:rsidRDefault="005C747B" w:rsidP="005C747B">
      <w:pPr>
        <w:pStyle w:val="Heading2"/>
        <w:rPr>
          <w:b w:val="0"/>
          <w:szCs w:val="24"/>
        </w:rPr>
      </w:pPr>
      <w:bookmarkStart w:id="8" w:name="_Toc113482297"/>
      <w:bookmarkStart w:id="9" w:name="_Toc113665085"/>
      <w:bookmarkEnd w:id="6"/>
      <w:bookmarkEnd w:id="7"/>
      <w:r w:rsidRPr="005C747B">
        <w:t>Curve Fitting (Moore-Penrose)</w:t>
      </w:r>
      <w:bookmarkEnd w:id="8"/>
      <w:bookmarkEnd w:id="9"/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5D4DC9" w14:paraId="5F667755" w14:textId="77777777" w:rsidTr="007664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67607B26" w14:textId="77777777" w:rsidR="005D4DC9" w:rsidRDefault="005D4DC9" w:rsidP="007664E8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65744177" wp14:editId="38006C70">
                      <wp:extent cx="141605" cy="141605"/>
                      <wp:effectExtent l="0" t="0" r="0" b="0"/>
                      <wp:docPr id="62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63" name="Rectangle 63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" name="Freeform 64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020FB4A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">
                      <v:rect id="Rectangle 63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" fillcolor="#2e74b5 [2404]" stroked="f" strokeweight="0"/>
                      <v:shape id="Freeform 64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7B6150D2" w14:textId="58395AD4" w:rsidR="005D4DC9" w:rsidRDefault="005C747B" w:rsidP="008D5E06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C747B">
              <w:t>After Creating the Design matrix, we can solve the equation and get the coefficients to build the polynomial regression model. Started from 0/1 polynomial degree to M degree.</w:t>
            </w:r>
          </w:p>
        </w:tc>
      </w:tr>
    </w:tbl>
    <w:p w14:paraId="78FCD935" w14:textId="6E378616" w:rsidR="003312ED" w:rsidRDefault="005C747B">
      <w:r w:rsidRPr="005C747B">
        <w:t>The First 10 iterations RMSE are shown here for 20 data points taken for training.</w:t>
      </w:r>
    </w:p>
    <w:p w14:paraId="41A76C9F" w14:textId="77777777" w:rsidR="005C747B" w:rsidRDefault="005C747B" w:rsidP="005C747B">
      <w:r>
        <w:lastRenderedPageBreak/>
        <w:t>Root Mean Square Error for M=0:247.0541643191767</w:t>
      </w:r>
    </w:p>
    <w:p w14:paraId="4EFEEDA5" w14:textId="77777777" w:rsidR="005C747B" w:rsidRDefault="005C747B" w:rsidP="005C747B">
      <w:r>
        <w:t>Root Mean Square Error for M=1:211.12447248939546</w:t>
      </w:r>
    </w:p>
    <w:p w14:paraId="24EFC3A3" w14:textId="77777777" w:rsidR="005C747B" w:rsidRDefault="005C747B" w:rsidP="005C747B">
      <w:r>
        <w:t>Root Mean Square Error for M=2:154.8615544456756</w:t>
      </w:r>
    </w:p>
    <w:p w14:paraId="1D30FEE3" w14:textId="77777777" w:rsidR="005C747B" w:rsidRDefault="005C747B" w:rsidP="005C747B">
      <w:r>
        <w:t>Root Mean Square Error for M=3:96.24902022347398</w:t>
      </w:r>
    </w:p>
    <w:p w14:paraId="7BAF068E" w14:textId="77777777" w:rsidR="005C747B" w:rsidRDefault="005C747B" w:rsidP="005C747B">
      <w:r>
        <w:t>Root Mean Square Error for M=4:46.02383183717053</w:t>
      </w:r>
    </w:p>
    <w:p w14:paraId="049B695B" w14:textId="77777777" w:rsidR="005C747B" w:rsidRDefault="005C747B" w:rsidP="005C747B">
      <w:r>
        <w:t>Root Mean Square Error for M=5:22.935950053185138</w:t>
      </w:r>
    </w:p>
    <w:p w14:paraId="59256D99" w14:textId="77777777" w:rsidR="005C747B" w:rsidRDefault="005C747B" w:rsidP="005C747B">
      <w:r>
        <w:t>Root Mean Square Error for M=6:18.149825822102095</w:t>
      </w:r>
    </w:p>
    <w:p w14:paraId="0BEA6080" w14:textId="77777777" w:rsidR="005C747B" w:rsidRDefault="005C747B" w:rsidP="005C747B">
      <w:r>
        <w:t>Root Mean Square Error for M=7:18.145050251430355</w:t>
      </w:r>
    </w:p>
    <w:p w14:paraId="3984C0C7" w14:textId="77777777" w:rsidR="005C747B" w:rsidRDefault="005C747B" w:rsidP="005C747B">
      <w:r>
        <w:t>Root Mean Square Error for M=8:17.97025665371971</w:t>
      </w:r>
    </w:p>
    <w:p w14:paraId="34E46790" w14:textId="77777777" w:rsidR="005C747B" w:rsidRDefault="005C747B" w:rsidP="005C747B">
      <w:r>
        <w:t>Root Mean Square Error for M=9:16.88613992844558</w:t>
      </w:r>
    </w:p>
    <w:p w14:paraId="631FDD1F" w14:textId="724A4E3D" w:rsidR="005C747B" w:rsidRDefault="005C747B" w:rsidP="005C747B">
      <w:r>
        <w:t>Root Mean Square Error for M=10:15.031923356337714</w:t>
      </w:r>
    </w:p>
    <w:p w14:paraId="0BEBB569" w14:textId="27A8800F" w:rsidR="005C747B" w:rsidRDefault="004304F5" w:rsidP="005C747B">
      <w:r w:rsidRPr="00BD572F">
        <w:rPr>
          <w:noProof/>
        </w:rPr>
        <w:drawing>
          <wp:anchor distT="0" distB="0" distL="114300" distR="114300" simplePos="0" relativeHeight="251661312" behindDoc="1" locked="0" layoutInCell="1" allowOverlap="1" wp14:anchorId="28AA9B0A" wp14:editId="5AA5E728">
            <wp:simplePos x="0" y="0"/>
            <wp:positionH relativeFrom="column">
              <wp:posOffset>-34925</wp:posOffset>
            </wp:positionH>
            <wp:positionV relativeFrom="paragraph">
              <wp:posOffset>284266</wp:posOffset>
            </wp:positionV>
            <wp:extent cx="6097979" cy="2812528"/>
            <wp:effectExtent l="0" t="0" r="0" b="698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7979" cy="2812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747B" w:rsidRPr="005C747B">
        <w:t>The Plot for 25-degree polynomials is shown here for the 20 data points taken for the training. Conclusions are very interesting to see.</w:t>
      </w:r>
    </w:p>
    <w:p w14:paraId="17B07BE4" w14:textId="42C2A52B" w:rsidR="005C747B" w:rsidRDefault="005C747B" w:rsidP="005C747B"/>
    <w:p w14:paraId="0D5B356D" w14:textId="00EB8938" w:rsidR="005C747B" w:rsidRDefault="005C747B" w:rsidP="005C747B"/>
    <w:p w14:paraId="239276D9" w14:textId="1E6A66EE" w:rsidR="005C747B" w:rsidRDefault="005C747B" w:rsidP="005C747B"/>
    <w:p w14:paraId="3A4F4B4F" w14:textId="5C0BC36C" w:rsidR="005C747B" w:rsidRDefault="005C747B" w:rsidP="005C747B"/>
    <w:p w14:paraId="4A54FB7F" w14:textId="69B612A1" w:rsidR="005C747B" w:rsidRDefault="005C747B" w:rsidP="005C747B"/>
    <w:p w14:paraId="08F5A5D3" w14:textId="257BF9F4" w:rsidR="005C747B" w:rsidRDefault="005C747B" w:rsidP="005C747B"/>
    <w:p w14:paraId="2030B97E" w14:textId="1F2EF810" w:rsidR="005C747B" w:rsidRDefault="005C747B" w:rsidP="005C747B"/>
    <w:p w14:paraId="67EF46CA" w14:textId="617BB070" w:rsidR="005C747B" w:rsidRDefault="005C747B" w:rsidP="005C747B"/>
    <w:p w14:paraId="7D399664" w14:textId="77777777" w:rsidR="004304F5" w:rsidRDefault="004304F5" w:rsidP="004304F5">
      <w:pPr>
        <w:pStyle w:val="figure"/>
      </w:pPr>
      <w:bookmarkStart w:id="10" w:name="_Hlk113483096"/>
    </w:p>
    <w:p w14:paraId="5DADEDDF" w14:textId="77777777" w:rsidR="004304F5" w:rsidRDefault="004304F5" w:rsidP="004304F5">
      <w:pPr>
        <w:pStyle w:val="figure"/>
      </w:pPr>
    </w:p>
    <w:p w14:paraId="2667AEA6" w14:textId="77777777" w:rsidR="004304F5" w:rsidRDefault="004304F5" w:rsidP="004304F5">
      <w:pPr>
        <w:pStyle w:val="figure"/>
      </w:pPr>
    </w:p>
    <w:p w14:paraId="3F2F9568" w14:textId="77777777" w:rsidR="004304F5" w:rsidRDefault="004304F5" w:rsidP="004304F5">
      <w:pPr>
        <w:pStyle w:val="figure"/>
      </w:pPr>
    </w:p>
    <w:p w14:paraId="31266161" w14:textId="29A1CC83" w:rsidR="004304F5" w:rsidRDefault="004304F5" w:rsidP="004304F5">
      <w:pPr>
        <w:pStyle w:val="figure"/>
      </w:pPr>
      <w:r>
        <w:t xml:space="preserve">Error vs M for 20 </w:t>
      </w:r>
      <w:r w:rsidRPr="00625314">
        <w:t>Data</w:t>
      </w:r>
      <w:r>
        <w:t xml:space="preserve"> Points</w:t>
      </w:r>
    </w:p>
    <w:bookmarkEnd w:id="10"/>
    <w:p w14:paraId="05EED3F2" w14:textId="1653DA98" w:rsidR="005C747B" w:rsidRDefault="005C747B" w:rsidP="005C747B">
      <w:r w:rsidRPr="005C747B">
        <w:t>The First 10 iterations RMSE are shown here for 70 data points taken for training.</w:t>
      </w:r>
    </w:p>
    <w:p w14:paraId="38CED183" w14:textId="77777777" w:rsidR="004304F5" w:rsidRDefault="004304F5" w:rsidP="004304F5">
      <w:r>
        <w:t>Root Mean Square Error for M=0:298.8398296781834</w:t>
      </w:r>
    </w:p>
    <w:p w14:paraId="7148722B" w14:textId="77777777" w:rsidR="004304F5" w:rsidRDefault="004304F5" w:rsidP="004304F5">
      <w:r>
        <w:t>Root Mean Square Error for M=1:237.58781279272927</w:t>
      </w:r>
    </w:p>
    <w:p w14:paraId="0350C4D3" w14:textId="77777777" w:rsidR="004304F5" w:rsidRDefault="004304F5" w:rsidP="004304F5">
      <w:r>
        <w:t>Root Mean Square Error for M=2:231.6178705136389</w:t>
      </w:r>
    </w:p>
    <w:p w14:paraId="4C9B8707" w14:textId="77777777" w:rsidR="004304F5" w:rsidRDefault="004304F5" w:rsidP="004304F5">
      <w:r>
        <w:t>Root Mean Square Error for M=3:98.3836525965776</w:t>
      </w:r>
    </w:p>
    <w:p w14:paraId="0597F01D" w14:textId="77777777" w:rsidR="004304F5" w:rsidRDefault="004304F5" w:rsidP="004304F5">
      <w:r>
        <w:t>Root Mean Square Error for M=4:95.48674442022723</w:t>
      </w:r>
    </w:p>
    <w:p w14:paraId="30E3477A" w14:textId="77777777" w:rsidR="004304F5" w:rsidRDefault="004304F5" w:rsidP="004304F5">
      <w:r>
        <w:t>Root Mean Square Error for M=5:25.514474057246286</w:t>
      </w:r>
    </w:p>
    <w:p w14:paraId="1A39DCFA" w14:textId="77777777" w:rsidR="004304F5" w:rsidRDefault="004304F5" w:rsidP="004304F5">
      <w:r>
        <w:lastRenderedPageBreak/>
        <w:t>Root Mean Square Error for M=6:25.51339401238804</w:t>
      </w:r>
    </w:p>
    <w:p w14:paraId="38DF2B80" w14:textId="77777777" w:rsidR="004304F5" w:rsidRDefault="004304F5" w:rsidP="004304F5">
      <w:r>
        <w:t>Root Mean Square Error for M=7:19.080837936561306</w:t>
      </w:r>
    </w:p>
    <w:p w14:paraId="6494AEAE" w14:textId="77777777" w:rsidR="004304F5" w:rsidRDefault="004304F5" w:rsidP="004304F5">
      <w:r>
        <w:t>Root Mean Square Error for M=8:18.896599506145428</w:t>
      </w:r>
    </w:p>
    <w:p w14:paraId="36FE399B" w14:textId="77777777" w:rsidR="004304F5" w:rsidRDefault="004304F5" w:rsidP="004304F5">
      <w:r>
        <w:t>Root Mean Square Error for M=9:18.44095661320482</w:t>
      </w:r>
    </w:p>
    <w:p w14:paraId="260888F4" w14:textId="13DD51B2" w:rsidR="005C747B" w:rsidRPr="004304F5" w:rsidRDefault="004304F5" w:rsidP="004304F5">
      <w:r>
        <w:t>Root Mean Square Error for M=10:18.426066987822978</w:t>
      </w:r>
    </w:p>
    <w:p w14:paraId="6F68B2B4" w14:textId="2C93D1DD" w:rsidR="005C747B" w:rsidRDefault="004304F5" w:rsidP="005C747B">
      <w:r w:rsidRPr="00BD572F">
        <w:rPr>
          <w:noProof/>
        </w:rPr>
        <w:drawing>
          <wp:anchor distT="0" distB="0" distL="114300" distR="114300" simplePos="0" relativeHeight="251663360" behindDoc="1" locked="0" layoutInCell="1" allowOverlap="1" wp14:anchorId="1141DFA8" wp14:editId="3063BA72">
            <wp:simplePos x="0" y="0"/>
            <wp:positionH relativeFrom="column">
              <wp:posOffset>171129</wp:posOffset>
            </wp:positionH>
            <wp:positionV relativeFrom="paragraph">
              <wp:posOffset>187787</wp:posOffset>
            </wp:positionV>
            <wp:extent cx="5795159" cy="2672773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159" cy="26727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04F5">
        <w:t>The Plot for 25-degree polynomials is shown here for the 70 data points taken for the training. Conclusions are very interesting to see.</w:t>
      </w:r>
    </w:p>
    <w:p w14:paraId="14E13093" w14:textId="22D9EC9F" w:rsidR="004304F5" w:rsidRDefault="004304F5" w:rsidP="005C747B"/>
    <w:p w14:paraId="5141A6D6" w14:textId="3B2245A6" w:rsidR="005C747B" w:rsidRDefault="005C747B" w:rsidP="005C747B"/>
    <w:p w14:paraId="2CD6B5A4" w14:textId="1BD08288" w:rsidR="004304F5" w:rsidRDefault="004304F5" w:rsidP="005C747B"/>
    <w:p w14:paraId="292C65A9" w14:textId="7E5A67C9" w:rsidR="004304F5" w:rsidRDefault="004304F5" w:rsidP="005C747B"/>
    <w:p w14:paraId="6D4C8B6B" w14:textId="3EC91DDA" w:rsidR="004304F5" w:rsidRDefault="004304F5" w:rsidP="005C747B"/>
    <w:p w14:paraId="448B0006" w14:textId="60D1AFD5" w:rsidR="004304F5" w:rsidRDefault="004304F5" w:rsidP="005C747B"/>
    <w:p w14:paraId="67535A3D" w14:textId="0B26CF53" w:rsidR="004304F5" w:rsidRDefault="004304F5" w:rsidP="005C747B"/>
    <w:p w14:paraId="6AEC69E2" w14:textId="575E571A" w:rsidR="004304F5" w:rsidRDefault="004304F5" w:rsidP="005C747B"/>
    <w:p w14:paraId="59407794" w14:textId="3AB1864F" w:rsidR="004304F5" w:rsidRDefault="004304F5" w:rsidP="005C747B"/>
    <w:p w14:paraId="6DE43A59" w14:textId="32D04F88" w:rsidR="004304F5" w:rsidRDefault="004304F5" w:rsidP="00EF213E">
      <w:pPr>
        <w:pStyle w:val="figure"/>
      </w:pPr>
      <w:r>
        <w:t>Error vs M for 70 data points</w:t>
      </w:r>
    </w:p>
    <w:p w14:paraId="1725C496" w14:textId="53EA70FC" w:rsidR="003312ED" w:rsidRDefault="004304F5">
      <w:pPr>
        <w:pStyle w:val="Heading2"/>
      </w:pPr>
      <w:bookmarkStart w:id="11" w:name="_Toc113482298"/>
      <w:bookmarkStart w:id="12" w:name="_Toc113665086"/>
      <w:r w:rsidRPr="004304F5">
        <w:t>Plots</w:t>
      </w:r>
      <w:bookmarkEnd w:id="11"/>
      <w:bookmarkEnd w:id="12"/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5D4DC9" w14:paraId="657D8298" w14:textId="77777777" w:rsidTr="007664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1EF36B90" w14:textId="77777777" w:rsidR="005D4DC9" w:rsidRDefault="005D4DC9" w:rsidP="007664E8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034CE859" wp14:editId="387A41C6">
                      <wp:extent cx="141605" cy="141605"/>
                      <wp:effectExtent l="0" t="0" r="0" b="0"/>
                      <wp:docPr id="65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66" name="Rectangle 66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" name="Freeform 67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C091FF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">
                      <v:rect id="Rectangle 66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" fillcolor="#2e74b5 [2404]" stroked="f" strokeweight="0"/>
                      <v:shape id="Freeform 67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7B722835" w14:textId="4D1202A2" w:rsidR="005D4DC9" w:rsidRDefault="004304F5" w:rsidP="008D5E06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Plots for 20 data points iterations</w:t>
            </w:r>
          </w:p>
        </w:tc>
      </w:tr>
    </w:tbl>
    <w:p w14:paraId="38920345" w14:textId="63FD63CA" w:rsidR="004304F5" w:rsidRDefault="00EF213E">
      <w:r w:rsidRPr="00AC2B1C">
        <w:rPr>
          <w:noProof/>
        </w:rPr>
        <w:drawing>
          <wp:anchor distT="0" distB="0" distL="114300" distR="114300" simplePos="0" relativeHeight="251666432" behindDoc="1" locked="0" layoutInCell="1" allowOverlap="1" wp14:anchorId="304B717C" wp14:editId="3F6B72D5">
            <wp:simplePos x="0" y="0"/>
            <wp:positionH relativeFrom="column">
              <wp:posOffset>3190240</wp:posOffset>
            </wp:positionH>
            <wp:positionV relativeFrom="paragraph">
              <wp:posOffset>12824</wp:posOffset>
            </wp:positionV>
            <wp:extent cx="2779906" cy="1917700"/>
            <wp:effectExtent l="0" t="0" r="1905" b="6350"/>
            <wp:wrapNone/>
            <wp:docPr id="11" name="Picture 1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scatter 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9906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2B1C">
        <w:rPr>
          <w:noProof/>
        </w:rPr>
        <w:drawing>
          <wp:anchor distT="0" distB="0" distL="114300" distR="114300" simplePos="0" relativeHeight="251665408" behindDoc="1" locked="0" layoutInCell="1" allowOverlap="1" wp14:anchorId="654AA5EF" wp14:editId="2C5BDAEC">
            <wp:simplePos x="0" y="0"/>
            <wp:positionH relativeFrom="column">
              <wp:posOffset>194624</wp:posOffset>
            </wp:positionH>
            <wp:positionV relativeFrom="paragraph">
              <wp:posOffset>12939</wp:posOffset>
            </wp:positionV>
            <wp:extent cx="2780145" cy="1917865"/>
            <wp:effectExtent l="0" t="0" r="1270" b="6350"/>
            <wp:wrapNone/>
            <wp:docPr id="1" name="Picture 1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145" cy="1917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ED7190" w14:textId="09644F3F" w:rsidR="004304F5" w:rsidRDefault="004304F5"/>
    <w:p w14:paraId="01F12B44" w14:textId="3247E562" w:rsidR="004304F5" w:rsidRDefault="004304F5"/>
    <w:p w14:paraId="7EAA00A7" w14:textId="6F071F21" w:rsidR="004304F5" w:rsidRDefault="004304F5"/>
    <w:p w14:paraId="100685A9" w14:textId="490D4D49" w:rsidR="004304F5" w:rsidRDefault="004304F5"/>
    <w:p w14:paraId="4025D5AC" w14:textId="45816D8B" w:rsidR="004304F5" w:rsidRDefault="004304F5"/>
    <w:p w14:paraId="407B4213" w14:textId="7A39E70B" w:rsidR="004304F5" w:rsidRDefault="00EF213E">
      <w:r w:rsidRPr="00AC2B1C">
        <w:rPr>
          <w:noProof/>
        </w:rPr>
        <w:drawing>
          <wp:anchor distT="0" distB="0" distL="114300" distR="114300" simplePos="0" relativeHeight="251668480" behindDoc="1" locked="0" layoutInCell="1" allowOverlap="1" wp14:anchorId="70B78F64" wp14:editId="5635C25E">
            <wp:simplePos x="0" y="0"/>
            <wp:positionH relativeFrom="column">
              <wp:posOffset>3060140</wp:posOffset>
            </wp:positionH>
            <wp:positionV relativeFrom="paragraph">
              <wp:posOffset>265528</wp:posOffset>
            </wp:positionV>
            <wp:extent cx="2952291" cy="2036618"/>
            <wp:effectExtent l="0" t="0" r="635" b="1905"/>
            <wp:wrapNone/>
            <wp:docPr id="13" name="Picture 1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scatter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291" cy="20366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2B1C">
        <w:rPr>
          <w:noProof/>
        </w:rPr>
        <w:drawing>
          <wp:anchor distT="0" distB="0" distL="114300" distR="114300" simplePos="0" relativeHeight="251667456" behindDoc="1" locked="0" layoutInCell="1" allowOverlap="1" wp14:anchorId="2BB87259" wp14:editId="665A573D">
            <wp:simplePos x="0" y="0"/>
            <wp:positionH relativeFrom="column">
              <wp:posOffset>181428</wp:posOffset>
            </wp:positionH>
            <wp:positionV relativeFrom="paragraph">
              <wp:posOffset>265479</wp:posOffset>
            </wp:positionV>
            <wp:extent cx="2874824" cy="1983179"/>
            <wp:effectExtent l="0" t="0" r="1905" b="0"/>
            <wp:wrapNone/>
            <wp:docPr id="12" name="Picture 1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scatter 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4824" cy="19831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5DA057" w14:textId="0FD6AB3A" w:rsidR="004304F5" w:rsidRDefault="004304F5"/>
    <w:p w14:paraId="71207C85" w14:textId="38077852" w:rsidR="004304F5" w:rsidRDefault="004304F5"/>
    <w:p w14:paraId="2AA99B60" w14:textId="40116316" w:rsidR="004304F5" w:rsidRDefault="004304F5"/>
    <w:p w14:paraId="761317A8" w14:textId="77777777" w:rsidR="00A658B7" w:rsidRDefault="00A658B7"/>
    <w:p w14:paraId="40A8DCC6" w14:textId="3143397B" w:rsidR="00A658B7" w:rsidRDefault="00A658B7">
      <w:r w:rsidRPr="00AC2B1C"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3B82F819" wp14:editId="560B4B02">
            <wp:simplePos x="0" y="0"/>
            <wp:positionH relativeFrom="column">
              <wp:posOffset>3131185</wp:posOffset>
            </wp:positionH>
            <wp:positionV relativeFrom="paragraph">
              <wp:posOffset>43329</wp:posOffset>
            </wp:positionV>
            <wp:extent cx="2865120" cy="1976755"/>
            <wp:effectExtent l="0" t="0" r="0" b="4445"/>
            <wp:wrapNone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32943E" w14:textId="5E31A2E6" w:rsidR="004304F5" w:rsidRDefault="00A658B7">
      <w:r w:rsidRPr="00AC2B1C">
        <w:rPr>
          <w:noProof/>
        </w:rPr>
        <w:drawing>
          <wp:anchor distT="0" distB="0" distL="114300" distR="114300" simplePos="0" relativeHeight="251669504" behindDoc="1" locked="0" layoutInCell="1" allowOverlap="1" wp14:anchorId="6FAAE57C" wp14:editId="4AE6DEE0">
            <wp:simplePos x="0" y="0"/>
            <wp:positionH relativeFrom="column">
              <wp:posOffset>173133</wp:posOffset>
            </wp:positionH>
            <wp:positionV relativeFrom="paragraph">
              <wp:posOffset>-228451</wp:posOffset>
            </wp:positionV>
            <wp:extent cx="2865755" cy="1976755"/>
            <wp:effectExtent l="0" t="0" r="0" b="4445"/>
            <wp:wrapNone/>
            <wp:docPr id="15" name="Picture 1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755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78E302" w14:textId="27164CF5" w:rsidR="004304F5" w:rsidRDefault="004304F5"/>
    <w:p w14:paraId="19DDE30F" w14:textId="3072F86D" w:rsidR="004304F5" w:rsidRDefault="004304F5"/>
    <w:p w14:paraId="268061F1" w14:textId="6672CA5F" w:rsidR="004304F5" w:rsidRDefault="004304F5"/>
    <w:p w14:paraId="706D08BE" w14:textId="5A02DE8D" w:rsidR="004304F5" w:rsidRDefault="004304F5"/>
    <w:p w14:paraId="1E555BE7" w14:textId="5CCA9665" w:rsidR="004304F5" w:rsidRDefault="00A658B7">
      <w:r w:rsidRPr="00AC2B1C">
        <w:rPr>
          <w:noProof/>
        </w:rPr>
        <w:drawing>
          <wp:anchor distT="0" distB="0" distL="114300" distR="114300" simplePos="0" relativeHeight="251672576" behindDoc="1" locked="0" layoutInCell="1" allowOverlap="1" wp14:anchorId="45FF7404" wp14:editId="393AF57A">
            <wp:simplePos x="0" y="0"/>
            <wp:positionH relativeFrom="column">
              <wp:posOffset>3092557</wp:posOffset>
            </wp:positionH>
            <wp:positionV relativeFrom="paragraph">
              <wp:posOffset>261818</wp:posOffset>
            </wp:positionV>
            <wp:extent cx="2917370" cy="2012513"/>
            <wp:effectExtent l="0" t="0" r="0" b="6985"/>
            <wp:wrapNone/>
            <wp:docPr id="4" name="Picture 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low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370" cy="20125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14DFDB" w14:textId="36334A5D" w:rsidR="004304F5" w:rsidRDefault="00A658B7">
      <w:r w:rsidRPr="00AC2B1C">
        <w:rPr>
          <w:noProof/>
        </w:rPr>
        <w:drawing>
          <wp:anchor distT="0" distB="0" distL="114300" distR="114300" simplePos="0" relativeHeight="251671552" behindDoc="1" locked="0" layoutInCell="1" allowOverlap="1" wp14:anchorId="1924C141" wp14:editId="4D4F3197">
            <wp:simplePos x="0" y="0"/>
            <wp:positionH relativeFrom="column">
              <wp:posOffset>224031</wp:posOffset>
            </wp:positionH>
            <wp:positionV relativeFrom="paragraph">
              <wp:posOffset>30901</wp:posOffset>
            </wp:positionV>
            <wp:extent cx="2762475" cy="1905660"/>
            <wp:effectExtent l="0" t="0" r="0" b="0"/>
            <wp:wrapNone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475" cy="1905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4337E5" w14:textId="4DB2CA85" w:rsidR="004304F5" w:rsidRDefault="004304F5"/>
    <w:p w14:paraId="29103A44" w14:textId="0EBF5D87" w:rsidR="004304F5" w:rsidRDefault="004304F5"/>
    <w:p w14:paraId="177FC44F" w14:textId="77777777" w:rsidR="00EF213E" w:rsidRDefault="00EF213E" w:rsidP="00E27DF0"/>
    <w:p w14:paraId="75195BB1" w14:textId="77777777" w:rsidR="00A658B7" w:rsidRDefault="00A658B7" w:rsidP="00E27DF0"/>
    <w:p w14:paraId="623E2137" w14:textId="77777777" w:rsidR="00A658B7" w:rsidRDefault="00A658B7" w:rsidP="00E27DF0"/>
    <w:p w14:paraId="35EB50DD" w14:textId="77777777" w:rsidR="00A658B7" w:rsidRDefault="00A658B7" w:rsidP="00E27DF0"/>
    <w:p w14:paraId="001E2410" w14:textId="048D25AF" w:rsidR="00E27DF0" w:rsidRDefault="00E27DF0" w:rsidP="00E27DF0">
      <w:r>
        <w:t>We can see till M=6 model is giving a good fit. Higher M may also give better result, but the computational power needed will be more. So, choosing M=6 can be good choice. We can see for M=19 model for 20 data points is getting totally overfit.</w:t>
      </w:r>
      <w:r w:rsidRPr="00E27DF0">
        <w:t xml:space="preserve"> For M=0,1,2,3 we can clearly see the model is showing the underfitting.</w:t>
      </w:r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5D4DC9" w14:paraId="419A0C6D" w14:textId="77777777" w:rsidTr="007664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7097A583" w14:textId="68D8ED7A" w:rsidR="005D4DC9" w:rsidRDefault="004304F5" w:rsidP="007664E8">
            <w:r w:rsidRPr="00AC2B1C">
              <w:rPr>
                <w:noProof/>
              </w:rPr>
              <w:drawing>
                <wp:anchor distT="0" distB="0" distL="114300" distR="114300" simplePos="0" relativeHeight="251664384" behindDoc="1" locked="0" layoutInCell="1" allowOverlap="1" wp14:anchorId="0474425A" wp14:editId="78817A4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-7503284</wp:posOffset>
                  </wp:positionV>
                  <wp:extent cx="2557145" cy="1764030"/>
                  <wp:effectExtent l="0" t="0" r="0" b="7620"/>
                  <wp:wrapNone/>
                  <wp:docPr id="10" name="Picture 10" descr="Graphical user interface, applicati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Graphical user interface, application&#10;&#10;Description automatically generated with medium confidence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7145" cy="1764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D4DC9"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453A1F8D" wp14:editId="61D92DCD">
                      <wp:extent cx="141605" cy="141605"/>
                      <wp:effectExtent l="0" t="0" r="0" b="0"/>
                      <wp:docPr id="68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69" name="Rectangle 69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0" name="Freeform 70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51231B6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">
                      <v:rect id="Rectangle 69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" fillcolor="#2e74b5 [2404]" stroked="f" strokeweight="0"/>
                      <v:shape id="Freeform 70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04B57D71" w14:textId="58B5D2D8" w:rsidR="005D4DC9" w:rsidRDefault="00E27DF0" w:rsidP="008D5E06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7DF0">
              <w:t>Plots for 70 data points iterations</w:t>
            </w:r>
          </w:p>
        </w:tc>
      </w:tr>
    </w:tbl>
    <w:p w14:paraId="4DDB8A2A" w14:textId="5D837848" w:rsidR="003312ED" w:rsidRDefault="002565F4">
      <w:r w:rsidRPr="002352B1">
        <w:rPr>
          <w:noProof/>
        </w:rPr>
        <w:drawing>
          <wp:anchor distT="0" distB="0" distL="114300" distR="114300" simplePos="0" relativeHeight="251674624" behindDoc="1" locked="0" layoutInCell="1" allowOverlap="1" wp14:anchorId="4D20E70A" wp14:editId="385BCF07">
            <wp:simplePos x="0" y="0"/>
            <wp:positionH relativeFrom="column">
              <wp:posOffset>3053723</wp:posOffset>
            </wp:positionH>
            <wp:positionV relativeFrom="paragraph">
              <wp:posOffset>29436</wp:posOffset>
            </wp:positionV>
            <wp:extent cx="2754132" cy="1899920"/>
            <wp:effectExtent l="0" t="0" r="8255" b="5080"/>
            <wp:wrapNone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4132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52B1">
        <w:rPr>
          <w:noProof/>
        </w:rPr>
        <w:drawing>
          <wp:anchor distT="0" distB="0" distL="114300" distR="114300" simplePos="0" relativeHeight="251673600" behindDoc="1" locked="0" layoutInCell="1" allowOverlap="1" wp14:anchorId="0321662F" wp14:editId="036ECCC2">
            <wp:simplePos x="0" y="0"/>
            <wp:positionH relativeFrom="column">
              <wp:posOffset>0</wp:posOffset>
            </wp:positionH>
            <wp:positionV relativeFrom="paragraph">
              <wp:posOffset>-1130</wp:posOffset>
            </wp:positionV>
            <wp:extent cx="2754323" cy="1900052"/>
            <wp:effectExtent l="0" t="0" r="8255" b="508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859" cy="19059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DB35F9" w14:textId="398C8922" w:rsidR="00E27DF0" w:rsidRDefault="00E27DF0"/>
    <w:p w14:paraId="28E20389" w14:textId="63470C78" w:rsidR="00E27DF0" w:rsidRDefault="00E27DF0"/>
    <w:p w14:paraId="3E983BA6" w14:textId="0C3F4134" w:rsidR="00E27DF0" w:rsidRDefault="00E27DF0"/>
    <w:p w14:paraId="1EED073F" w14:textId="0E7F92C3" w:rsidR="00E27DF0" w:rsidRDefault="00E27DF0"/>
    <w:p w14:paraId="6604A2E1" w14:textId="27148889" w:rsidR="00E27DF0" w:rsidRDefault="00E27DF0"/>
    <w:p w14:paraId="316179C4" w14:textId="1B0A8263" w:rsidR="00E27DF0" w:rsidRDefault="002565F4">
      <w:r w:rsidRPr="002352B1">
        <w:rPr>
          <w:noProof/>
        </w:rPr>
        <w:drawing>
          <wp:anchor distT="0" distB="0" distL="114300" distR="114300" simplePos="0" relativeHeight="251676672" behindDoc="1" locked="0" layoutInCell="1" allowOverlap="1" wp14:anchorId="5A8887CF" wp14:editId="448BEC81">
            <wp:simplePos x="0" y="0"/>
            <wp:positionH relativeFrom="column">
              <wp:posOffset>2983865</wp:posOffset>
            </wp:positionH>
            <wp:positionV relativeFrom="paragraph">
              <wp:posOffset>266700</wp:posOffset>
            </wp:positionV>
            <wp:extent cx="2823845" cy="1947545"/>
            <wp:effectExtent l="0" t="0" r="0" b="0"/>
            <wp:wrapNone/>
            <wp:docPr id="23" name="Picture 2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845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C3784E" w14:textId="7D38C190" w:rsidR="00E27DF0" w:rsidRDefault="002565F4">
      <w:r w:rsidRPr="002352B1">
        <w:rPr>
          <w:noProof/>
        </w:rPr>
        <w:drawing>
          <wp:anchor distT="0" distB="0" distL="114300" distR="114300" simplePos="0" relativeHeight="251675648" behindDoc="1" locked="0" layoutInCell="1" allowOverlap="1" wp14:anchorId="7A23BDCE" wp14:editId="6D550920">
            <wp:simplePos x="0" y="0"/>
            <wp:positionH relativeFrom="column">
              <wp:posOffset>-28575</wp:posOffset>
            </wp:positionH>
            <wp:positionV relativeFrom="paragraph">
              <wp:posOffset>24765</wp:posOffset>
            </wp:positionV>
            <wp:extent cx="2823845" cy="1947545"/>
            <wp:effectExtent l="0" t="0" r="0" b="0"/>
            <wp:wrapNone/>
            <wp:docPr id="22" name="Picture 22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char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845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CFD3A2" w14:textId="7EB900D1" w:rsidR="00E27DF0" w:rsidRDefault="00E27DF0"/>
    <w:p w14:paraId="29F2E1FC" w14:textId="26683302" w:rsidR="00E27DF0" w:rsidRDefault="00E27DF0"/>
    <w:p w14:paraId="035D8304" w14:textId="22677F36" w:rsidR="00E27DF0" w:rsidRDefault="00E27DF0"/>
    <w:p w14:paraId="78EA7A95" w14:textId="3D628364" w:rsidR="00E27DF0" w:rsidRDefault="00E27DF0"/>
    <w:p w14:paraId="42D4A660" w14:textId="637AEC92" w:rsidR="00E27DF0" w:rsidRDefault="00E27DF0"/>
    <w:p w14:paraId="6AD54A77" w14:textId="1C4A0441" w:rsidR="00E27DF0" w:rsidRDefault="002565F4">
      <w:r w:rsidRPr="002352B1">
        <w:rPr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55429DA7" wp14:editId="0707779C">
            <wp:simplePos x="0" y="0"/>
            <wp:positionH relativeFrom="column">
              <wp:posOffset>-520</wp:posOffset>
            </wp:positionH>
            <wp:positionV relativeFrom="paragraph">
              <wp:posOffset>60960</wp:posOffset>
            </wp:positionV>
            <wp:extent cx="2814596" cy="1941616"/>
            <wp:effectExtent l="0" t="0" r="5080" b="1905"/>
            <wp:wrapNone/>
            <wp:docPr id="25" name="Picture 2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596" cy="19416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52B1">
        <w:rPr>
          <w:noProof/>
        </w:rPr>
        <w:drawing>
          <wp:anchor distT="0" distB="0" distL="114300" distR="114300" simplePos="0" relativeHeight="251678720" behindDoc="1" locked="0" layoutInCell="1" allowOverlap="1" wp14:anchorId="5CF5B849" wp14:editId="635AF9C7">
            <wp:simplePos x="0" y="0"/>
            <wp:positionH relativeFrom="column">
              <wp:posOffset>2978282</wp:posOffset>
            </wp:positionH>
            <wp:positionV relativeFrom="paragraph">
              <wp:posOffset>54610</wp:posOffset>
            </wp:positionV>
            <wp:extent cx="2900668" cy="2000992"/>
            <wp:effectExtent l="0" t="0" r="0" b="0"/>
            <wp:wrapNone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668" cy="20009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7A0AE2" w14:textId="2B38310B" w:rsidR="00E27DF0" w:rsidRDefault="00E27DF0"/>
    <w:p w14:paraId="1DDE71DD" w14:textId="10CCE762" w:rsidR="00E27DF0" w:rsidRDefault="00E27DF0"/>
    <w:p w14:paraId="1FD552F3" w14:textId="603B3217" w:rsidR="00E27DF0" w:rsidRDefault="00E27DF0"/>
    <w:p w14:paraId="46071C21" w14:textId="075C84C7" w:rsidR="00E27DF0" w:rsidRDefault="00E27DF0"/>
    <w:p w14:paraId="588851C6" w14:textId="7B53FC4B" w:rsidR="00E27DF0" w:rsidRDefault="00E27DF0"/>
    <w:p w14:paraId="3FD1D00C" w14:textId="37C496D3" w:rsidR="00E27DF0" w:rsidRDefault="00E27DF0"/>
    <w:p w14:paraId="08B670D5" w14:textId="37E3FF94" w:rsidR="00E27DF0" w:rsidRDefault="002565F4">
      <w:r w:rsidRPr="002352B1">
        <w:rPr>
          <w:noProof/>
        </w:rPr>
        <w:drawing>
          <wp:anchor distT="0" distB="0" distL="114300" distR="114300" simplePos="0" relativeHeight="251679744" behindDoc="1" locked="0" layoutInCell="1" allowOverlap="1" wp14:anchorId="33B7AAA1" wp14:editId="6468A37A">
            <wp:simplePos x="0" y="0"/>
            <wp:positionH relativeFrom="column">
              <wp:posOffset>29482</wp:posOffset>
            </wp:positionH>
            <wp:positionV relativeFrom="paragraph">
              <wp:posOffset>17406</wp:posOffset>
            </wp:positionV>
            <wp:extent cx="2784632" cy="1920946"/>
            <wp:effectExtent l="0" t="0" r="0" b="3175"/>
            <wp:wrapNone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4632" cy="19209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52B1">
        <w:rPr>
          <w:noProof/>
        </w:rPr>
        <w:drawing>
          <wp:anchor distT="0" distB="0" distL="114300" distR="114300" simplePos="0" relativeHeight="251680768" behindDoc="1" locked="0" layoutInCell="1" allowOverlap="1" wp14:anchorId="0DCF11B3" wp14:editId="74F74315">
            <wp:simplePos x="0" y="0"/>
            <wp:positionH relativeFrom="column">
              <wp:posOffset>3049270</wp:posOffset>
            </wp:positionH>
            <wp:positionV relativeFrom="paragraph">
              <wp:posOffset>61941</wp:posOffset>
            </wp:positionV>
            <wp:extent cx="2719893" cy="1876301"/>
            <wp:effectExtent l="0" t="0" r="4445" b="0"/>
            <wp:wrapNone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893" cy="18763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59F52D" w14:textId="580361E6" w:rsidR="00E27DF0" w:rsidRDefault="00E27DF0"/>
    <w:p w14:paraId="3692DBB5" w14:textId="679D1D14" w:rsidR="00E27DF0" w:rsidRDefault="00E27DF0"/>
    <w:p w14:paraId="2F6AA1CB" w14:textId="41762058" w:rsidR="00E27DF0" w:rsidRDefault="00E27DF0"/>
    <w:p w14:paraId="35E77808" w14:textId="051F69D3" w:rsidR="00E27DF0" w:rsidRDefault="00E27DF0"/>
    <w:p w14:paraId="212B8152" w14:textId="635E2049" w:rsidR="00E27DF0" w:rsidRDefault="00E27DF0"/>
    <w:p w14:paraId="2D096FFB" w14:textId="77777777" w:rsidR="00EF213E" w:rsidRDefault="00EF213E"/>
    <w:p w14:paraId="5E5AE854" w14:textId="7953A218" w:rsidR="00C5033F" w:rsidRDefault="00C5033F" w:rsidP="00C5033F">
      <w:r>
        <w:t>We can see till M=6 model is giving a good fit. Higher M may also give better result, but the computational power needed will be more. So, choosing M=6 can be good choice. We can see for M=19 model for 70 data points is not getting overfit.</w:t>
      </w:r>
    </w:p>
    <w:p w14:paraId="7A503B8E" w14:textId="3D5E5969" w:rsidR="003312ED" w:rsidRDefault="00C5033F" w:rsidP="00C5033F">
      <w:pPr>
        <w:pStyle w:val="Heading2"/>
      </w:pPr>
      <w:bookmarkStart w:id="13" w:name="_Toc113482300"/>
      <w:bookmarkStart w:id="14" w:name="_Toc113665087"/>
      <w:r w:rsidRPr="00C5033F">
        <w:t>Coefficient for Best and worst model</w:t>
      </w:r>
      <w:bookmarkEnd w:id="13"/>
      <w:r w:rsidR="003A2D5D">
        <w:t xml:space="preserve"> and Noise variance</w:t>
      </w:r>
      <w:bookmarkEnd w:id="14"/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5D4DC9" w14:paraId="3AFCE7F0" w14:textId="77777777" w:rsidTr="007664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7309AFAB" w14:textId="77777777" w:rsidR="005D4DC9" w:rsidRDefault="005D4DC9" w:rsidP="007664E8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63BEF98C" wp14:editId="3078552A">
                      <wp:extent cx="141605" cy="141605"/>
                      <wp:effectExtent l="0" t="0" r="0" b="0"/>
                      <wp:docPr id="71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72" name="Rectangle 72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3" name="Freeform 73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C08ADD6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">
                      <v:rect id="Rectangle 72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" fillcolor="#2e74b5 [2404]" stroked="f" strokeweight="0"/>
                      <v:shape id="Freeform 73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55A52157" w14:textId="1FBFFEAF" w:rsidR="005D4DC9" w:rsidRDefault="00C5033F" w:rsidP="008D5E06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5033F">
              <w:t xml:space="preserve">Both the case (20 data points and 70 data points) </w:t>
            </w:r>
            <w:proofErr w:type="gramStart"/>
            <w:r w:rsidRPr="00C5033F">
              <w:t>are</w:t>
            </w:r>
            <w:proofErr w:type="gramEnd"/>
            <w:r w:rsidRPr="00C5033F">
              <w:t xml:space="preserve"> giving good results for the polynomial degree 6 however less data points are getting overfit early compared to more data points.</w:t>
            </w:r>
          </w:p>
        </w:tc>
      </w:tr>
    </w:tbl>
    <w:p w14:paraId="135ABA28" w14:textId="6721D6AA" w:rsidR="003312ED" w:rsidRDefault="00C5033F">
      <w:r w:rsidRPr="00C5033F">
        <w:t>The Coefficients for the 6th degree polynomial are given here for 20 data point case. Corresponding to X^6, X^5….X^0, constant is given below</w:t>
      </w:r>
    </w:p>
    <w:p w14:paraId="18352754" w14:textId="7BC4D5A5" w:rsidR="00C5033F" w:rsidRDefault="00C5033F" w:rsidP="00C5033F">
      <w:r>
        <w:t xml:space="preserve">[19.48598671 </w:t>
      </w:r>
      <w:proofErr w:type="gramStart"/>
      <w:r>
        <w:t xml:space="preserve">  ,</w:t>
      </w:r>
      <w:proofErr w:type="gramEnd"/>
      <w:r>
        <w:t>-32.4384702    ,-36.82352355     ,60.83358937,     9.32876641   ,-28.66575686  ,1.3944773 ]</w:t>
      </w:r>
    </w:p>
    <w:p w14:paraId="254CBCFB" w14:textId="7665EA18" w:rsidR="00C5033F" w:rsidRDefault="00C5033F">
      <w:r w:rsidRPr="00C5033F">
        <w:t xml:space="preserve">The Coefficients for the 6th degree polynomial are given here for </w:t>
      </w:r>
      <w:r w:rsidR="003A5102">
        <w:t>7</w:t>
      </w:r>
      <w:r w:rsidRPr="00C5033F">
        <w:t>0 data point case. Corresponding to X^6, X^5….X^0, constant is given below</w:t>
      </w:r>
    </w:p>
    <w:p w14:paraId="55E03E41" w14:textId="7689F725" w:rsidR="00C5033F" w:rsidRDefault="003E00AB" w:rsidP="00C5033F">
      <w:r>
        <w:t>[1.14116218 ,</w:t>
      </w:r>
      <w:r w:rsidR="00C5033F">
        <w:t>10.</w:t>
      </w:r>
      <w:r>
        <w:t>62512673, 0.25552779, -</w:t>
      </w:r>
      <w:r w:rsidR="00C5033F">
        <w:t>2.</w:t>
      </w:r>
      <w:r>
        <w:t>87813669, -</w:t>
      </w:r>
      <w:r w:rsidR="00C5033F">
        <w:t>21.87741547</w:t>
      </w:r>
      <w:r>
        <w:t>,</w:t>
      </w:r>
      <w:r w:rsidR="00C5033F">
        <w:t>1.21642023</w:t>
      </w:r>
      <w:r>
        <w:t>,</w:t>
      </w:r>
      <w:r w:rsidR="00C5033F">
        <w:t>15.54965251]</w:t>
      </w:r>
    </w:p>
    <w:p w14:paraId="2473B7D9" w14:textId="77777777" w:rsidR="003E00AB" w:rsidRDefault="003E00AB">
      <w:r w:rsidRPr="003E00AB">
        <w:t xml:space="preserve">So, we can see and compare the coefficients for less data are high.  </w:t>
      </w:r>
    </w:p>
    <w:p w14:paraId="2633DFC2" w14:textId="6549BDC2" w:rsidR="003E00AB" w:rsidRDefault="003E00AB">
      <w:r w:rsidRPr="003E00AB">
        <w:t xml:space="preserve">The Coefficients for the 19th degree polynomial are given here for 20 data point case. Corresponding to X^6, X^5….X^0, constant is given below. And the noise variance for this case is </w:t>
      </w:r>
      <w:r w:rsidR="00A017E1" w:rsidRPr="00A017E1">
        <w:t>[7.5767451e-08]</w:t>
      </w:r>
      <w:r w:rsidR="00A017E1">
        <w:t>.</w:t>
      </w:r>
    </w:p>
    <w:p w14:paraId="3039002C" w14:textId="7751F745" w:rsidR="003E00AB" w:rsidRPr="00704D0B" w:rsidRDefault="003E00AB" w:rsidP="003E00AB">
      <w:pPr>
        <w:pBdr>
          <w:bottom w:val="single" w:sz="4" w:space="1" w:color="auto"/>
        </w:pBdr>
        <w:shd w:val="clear" w:color="auto" w:fill="1E1E1E"/>
        <w:spacing w:line="180" w:lineRule="atLeast"/>
        <w:rPr>
          <w:rFonts w:ascii="Consolas" w:eastAsia="Times New Roman" w:hAnsi="Consolas" w:cs="Times New Roman"/>
          <w:color w:val="FFFFFF" w:themeColor="background1"/>
          <w:sz w:val="14"/>
          <w:szCs w:val="14"/>
          <w:lang w:val="en-IN" w:eastAsia="en-IN"/>
        </w:rPr>
      </w:pPr>
      <w:r w:rsidRPr="00704D0B">
        <w:rPr>
          <w:rFonts w:ascii="Consolas" w:eastAsia="Times New Roman" w:hAnsi="Consolas" w:cs="Times New Roman"/>
          <w:color w:val="FFFFFF" w:themeColor="background1"/>
          <w:sz w:val="14"/>
          <w:szCs w:val="14"/>
          <w:lang w:val="en-IN" w:eastAsia="en-IN"/>
        </w:rPr>
        <w:t>1.89838006e+03  1.89860233e+03  5.29050852e+04  8.23409178e+04</w:t>
      </w:r>
      <w:r>
        <w:rPr>
          <w:rFonts w:ascii="Consolas" w:eastAsia="Times New Roman" w:hAnsi="Consolas" w:cs="Times New Roman"/>
          <w:color w:val="FFFFFF" w:themeColor="background1"/>
          <w:sz w:val="14"/>
          <w:szCs w:val="14"/>
          <w:lang w:val="en-IN" w:eastAsia="en-IN"/>
        </w:rPr>
        <w:t xml:space="preserve"> </w:t>
      </w:r>
    </w:p>
    <w:p w14:paraId="15C8556E" w14:textId="77777777" w:rsidR="003E00AB" w:rsidRPr="00704D0B" w:rsidRDefault="003E00AB" w:rsidP="003E00AB">
      <w:pPr>
        <w:pBdr>
          <w:bottom w:val="single" w:sz="4" w:space="1" w:color="auto"/>
        </w:pBdr>
        <w:shd w:val="clear" w:color="auto" w:fill="1E1E1E"/>
        <w:spacing w:line="180" w:lineRule="atLeast"/>
        <w:rPr>
          <w:rFonts w:ascii="Consolas" w:eastAsia="Times New Roman" w:hAnsi="Consolas" w:cs="Times New Roman"/>
          <w:color w:val="FFFFFF" w:themeColor="background1"/>
          <w:sz w:val="14"/>
          <w:szCs w:val="14"/>
          <w:lang w:val="en-IN" w:eastAsia="en-IN"/>
        </w:rPr>
      </w:pPr>
      <w:r w:rsidRPr="00704D0B">
        <w:rPr>
          <w:rFonts w:ascii="Consolas" w:eastAsia="Times New Roman" w:hAnsi="Consolas" w:cs="Times New Roman"/>
          <w:color w:val="FFFFFF" w:themeColor="background1"/>
          <w:sz w:val="14"/>
          <w:szCs w:val="14"/>
          <w:lang w:val="en-IN" w:eastAsia="en-IN"/>
        </w:rPr>
        <w:t> -9.07753437e+05 -2.28226954e+06  4.74268294e+06  1.69995519e+07</w:t>
      </w:r>
    </w:p>
    <w:p w14:paraId="41820E57" w14:textId="77777777" w:rsidR="003E00AB" w:rsidRPr="00704D0B" w:rsidRDefault="003E00AB" w:rsidP="003E00AB">
      <w:pPr>
        <w:pBdr>
          <w:bottom w:val="single" w:sz="4" w:space="1" w:color="auto"/>
        </w:pBdr>
        <w:shd w:val="clear" w:color="auto" w:fill="1E1E1E"/>
        <w:spacing w:line="180" w:lineRule="atLeast"/>
        <w:rPr>
          <w:rFonts w:ascii="Consolas" w:eastAsia="Times New Roman" w:hAnsi="Consolas" w:cs="Times New Roman"/>
          <w:color w:val="FFFFFF" w:themeColor="background1"/>
          <w:sz w:val="14"/>
          <w:szCs w:val="14"/>
          <w:lang w:val="en-IN" w:eastAsia="en-IN"/>
        </w:rPr>
      </w:pPr>
      <w:r w:rsidRPr="00704D0B">
        <w:rPr>
          <w:rFonts w:ascii="Consolas" w:eastAsia="Times New Roman" w:hAnsi="Consolas" w:cs="Times New Roman"/>
          <w:color w:val="FFFFFF" w:themeColor="background1"/>
          <w:sz w:val="14"/>
          <w:szCs w:val="14"/>
          <w:lang w:val="en-IN" w:eastAsia="en-IN"/>
        </w:rPr>
        <w:t> -4.82488169e+06 -5.23357147e+07 -2.42826626e+07  6.84456009e+07</w:t>
      </w:r>
    </w:p>
    <w:p w14:paraId="356CEDFB" w14:textId="77777777" w:rsidR="003E00AB" w:rsidRPr="00704D0B" w:rsidRDefault="003E00AB" w:rsidP="003E00AB">
      <w:pPr>
        <w:pBdr>
          <w:bottom w:val="single" w:sz="4" w:space="1" w:color="auto"/>
        </w:pBdr>
        <w:shd w:val="clear" w:color="auto" w:fill="1E1E1E"/>
        <w:spacing w:line="180" w:lineRule="atLeast"/>
        <w:rPr>
          <w:rFonts w:ascii="Consolas" w:eastAsia="Times New Roman" w:hAnsi="Consolas" w:cs="Times New Roman"/>
          <w:color w:val="FFFFFF" w:themeColor="background1"/>
          <w:sz w:val="14"/>
          <w:szCs w:val="14"/>
          <w:lang w:val="en-IN" w:eastAsia="en-IN"/>
        </w:rPr>
      </w:pPr>
      <w:r w:rsidRPr="00704D0B">
        <w:rPr>
          <w:rFonts w:ascii="Consolas" w:eastAsia="Times New Roman" w:hAnsi="Consolas" w:cs="Times New Roman"/>
          <w:color w:val="FFFFFF" w:themeColor="background1"/>
          <w:sz w:val="14"/>
          <w:szCs w:val="14"/>
          <w:lang w:val="en-IN" w:eastAsia="en-IN"/>
        </w:rPr>
        <w:t>  6.48568625e+07 -3.21481783e+07 -5.91758988e+07 -5.86983714e+06</w:t>
      </w:r>
    </w:p>
    <w:p w14:paraId="2EF28FE0" w14:textId="77777777" w:rsidR="003E00AB" w:rsidRPr="00704D0B" w:rsidRDefault="003E00AB" w:rsidP="003E00AB">
      <w:pPr>
        <w:pBdr>
          <w:bottom w:val="single" w:sz="4" w:space="1" w:color="auto"/>
        </w:pBdr>
        <w:shd w:val="clear" w:color="auto" w:fill="1E1E1E"/>
        <w:spacing w:line="180" w:lineRule="atLeast"/>
        <w:rPr>
          <w:rFonts w:ascii="Consolas" w:eastAsia="Times New Roman" w:hAnsi="Consolas" w:cs="Times New Roman"/>
          <w:color w:val="FFFFFF" w:themeColor="background1"/>
          <w:sz w:val="14"/>
          <w:szCs w:val="14"/>
          <w:lang w:val="en-IN" w:eastAsia="en-IN"/>
        </w:rPr>
      </w:pPr>
      <w:r w:rsidRPr="00704D0B">
        <w:rPr>
          <w:rFonts w:ascii="Consolas" w:eastAsia="Times New Roman" w:hAnsi="Consolas" w:cs="Times New Roman"/>
          <w:color w:val="FFFFFF" w:themeColor="background1"/>
          <w:sz w:val="14"/>
          <w:szCs w:val="14"/>
          <w:lang w:val="en-IN" w:eastAsia="en-IN"/>
        </w:rPr>
        <w:lastRenderedPageBreak/>
        <w:t>  2.17355273e+07  8.89447424e+06 -1.90631899e+06 -1.79301770e+06</w:t>
      </w:r>
    </w:p>
    <w:p w14:paraId="2A86481D" w14:textId="2D3468BA" w:rsidR="003E00AB" w:rsidRPr="00704D0B" w:rsidRDefault="00BE681B" w:rsidP="003E00AB">
      <w:pPr>
        <w:pBdr>
          <w:bottom w:val="single" w:sz="4" w:space="1" w:color="auto"/>
        </w:pBdr>
        <w:shd w:val="clear" w:color="auto" w:fill="1E1E1E"/>
        <w:spacing w:line="180" w:lineRule="atLeast"/>
        <w:rPr>
          <w:rFonts w:ascii="Consolas" w:eastAsia="Times New Roman" w:hAnsi="Consolas" w:cs="Times New Roman"/>
          <w:color w:val="FFFFFF" w:themeColor="background1"/>
          <w:sz w:val="14"/>
          <w:szCs w:val="14"/>
          <w:lang w:val="en-IN" w:eastAsia="en-IN"/>
        </w:rPr>
      </w:pPr>
      <w:r w:rsidRPr="00BE681B">
        <w:drawing>
          <wp:anchor distT="0" distB="0" distL="114300" distR="114300" simplePos="0" relativeHeight="251720704" behindDoc="1" locked="0" layoutInCell="1" allowOverlap="1" wp14:anchorId="5F5A7DB7" wp14:editId="040A7CBB">
            <wp:simplePos x="0" y="0"/>
            <wp:positionH relativeFrom="column">
              <wp:posOffset>700166</wp:posOffset>
            </wp:positionH>
            <wp:positionV relativeFrom="paragraph">
              <wp:posOffset>247650</wp:posOffset>
            </wp:positionV>
            <wp:extent cx="3752850" cy="2647950"/>
            <wp:effectExtent l="0" t="0" r="0" b="0"/>
            <wp:wrapNone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E00AB" w:rsidRPr="00704D0B">
        <w:rPr>
          <w:rFonts w:ascii="Consolas" w:eastAsia="Times New Roman" w:hAnsi="Consolas" w:cs="Times New Roman"/>
          <w:color w:val="FFFFFF" w:themeColor="background1"/>
          <w:sz w:val="14"/>
          <w:szCs w:val="14"/>
          <w:lang w:val="en-IN" w:eastAsia="en-IN"/>
        </w:rPr>
        <w:t> -2.95161580e+05</w:t>
      </w:r>
    </w:p>
    <w:p w14:paraId="30538D5C" w14:textId="6757C52E" w:rsidR="00A017E1" w:rsidRDefault="003E00AB">
      <w:r w:rsidRPr="003E00AB">
        <w:t xml:space="preserve"> </w:t>
      </w:r>
    </w:p>
    <w:p w14:paraId="26424971" w14:textId="77777777" w:rsidR="00BE681B" w:rsidRDefault="00BE681B"/>
    <w:p w14:paraId="5189F689" w14:textId="77777777" w:rsidR="00BE681B" w:rsidRDefault="00BE681B"/>
    <w:p w14:paraId="53BA5F6E" w14:textId="77777777" w:rsidR="00BE681B" w:rsidRDefault="00BE681B"/>
    <w:p w14:paraId="080569D6" w14:textId="77777777" w:rsidR="00BE681B" w:rsidRDefault="00BE681B"/>
    <w:p w14:paraId="402A85B9" w14:textId="77777777" w:rsidR="00BE681B" w:rsidRDefault="00BE681B"/>
    <w:p w14:paraId="01595934" w14:textId="77777777" w:rsidR="00BE681B" w:rsidRDefault="00BE681B"/>
    <w:p w14:paraId="6B3336C4" w14:textId="77777777" w:rsidR="00BE681B" w:rsidRDefault="00BE681B"/>
    <w:p w14:paraId="03B1DE5E" w14:textId="77777777" w:rsidR="00BE681B" w:rsidRDefault="00BE681B"/>
    <w:p w14:paraId="47F836A6" w14:textId="77777777" w:rsidR="00BE681B" w:rsidRDefault="00BE681B"/>
    <w:p w14:paraId="1A51B32E" w14:textId="59AC7458" w:rsidR="003E00AB" w:rsidRDefault="003E00AB">
      <w:r w:rsidRPr="003E00AB">
        <w:t>The Coefficients for the 19th degree polynomial are given here for 70 data point case. Corresponding to X^6, X^5….X^0, constant is given below</w:t>
      </w:r>
    </w:p>
    <w:p w14:paraId="53AC54B4" w14:textId="77777777" w:rsidR="003E00AB" w:rsidRPr="00704D0B" w:rsidRDefault="003E00AB" w:rsidP="003E00AB">
      <w:pPr>
        <w:shd w:val="clear" w:color="auto" w:fill="1E1E1E"/>
        <w:spacing w:line="180" w:lineRule="atLeast"/>
        <w:rPr>
          <w:rFonts w:ascii="Consolas" w:eastAsia="Times New Roman" w:hAnsi="Consolas" w:cs="Times New Roman"/>
          <w:color w:val="FFFFFF" w:themeColor="background1"/>
          <w:sz w:val="14"/>
          <w:szCs w:val="14"/>
          <w:lang w:val="en-IN" w:eastAsia="en-IN"/>
        </w:rPr>
      </w:pPr>
      <w:r w:rsidRPr="00704D0B">
        <w:rPr>
          <w:rFonts w:ascii="Consolas" w:eastAsia="Times New Roman" w:hAnsi="Consolas" w:cs="Times New Roman"/>
          <w:color w:val="FFFFFF" w:themeColor="background1"/>
          <w:sz w:val="14"/>
          <w:szCs w:val="14"/>
          <w:lang w:val="en-IN" w:eastAsia="en-IN"/>
        </w:rPr>
        <w:t> 0.00000000e+00 -1.46777661e+01  1.42125328e+02 -1.37632939e+02</w:t>
      </w:r>
    </w:p>
    <w:p w14:paraId="153A6CF6" w14:textId="77777777" w:rsidR="003E00AB" w:rsidRPr="00704D0B" w:rsidRDefault="003E00AB" w:rsidP="003E00AB">
      <w:pPr>
        <w:shd w:val="clear" w:color="auto" w:fill="1E1E1E"/>
        <w:spacing w:line="180" w:lineRule="atLeast"/>
        <w:rPr>
          <w:rFonts w:ascii="Consolas" w:eastAsia="Times New Roman" w:hAnsi="Consolas" w:cs="Times New Roman"/>
          <w:color w:val="FFFFFF" w:themeColor="background1"/>
          <w:sz w:val="14"/>
          <w:szCs w:val="14"/>
          <w:lang w:val="en-IN" w:eastAsia="en-IN"/>
        </w:rPr>
      </w:pPr>
      <w:r w:rsidRPr="00704D0B">
        <w:rPr>
          <w:rFonts w:ascii="Consolas" w:eastAsia="Times New Roman" w:hAnsi="Consolas" w:cs="Times New Roman"/>
          <w:color w:val="FFFFFF" w:themeColor="background1"/>
          <w:sz w:val="14"/>
          <w:szCs w:val="14"/>
          <w:lang w:val="en-IN" w:eastAsia="en-IN"/>
        </w:rPr>
        <w:t> -5.24993917e+02  9.71663726e+02  4.24941255e+00 -2.16817196e+03</w:t>
      </w:r>
    </w:p>
    <w:p w14:paraId="7D72DE99" w14:textId="77777777" w:rsidR="003E00AB" w:rsidRPr="00704D0B" w:rsidRDefault="003E00AB" w:rsidP="003E00AB">
      <w:pPr>
        <w:shd w:val="clear" w:color="auto" w:fill="1E1E1E"/>
        <w:spacing w:line="180" w:lineRule="atLeast"/>
        <w:rPr>
          <w:rFonts w:ascii="Consolas" w:eastAsia="Times New Roman" w:hAnsi="Consolas" w:cs="Times New Roman"/>
          <w:color w:val="FFFFFF" w:themeColor="background1"/>
          <w:sz w:val="14"/>
          <w:szCs w:val="14"/>
          <w:lang w:val="en-IN" w:eastAsia="en-IN"/>
        </w:rPr>
      </w:pPr>
      <w:r w:rsidRPr="00704D0B">
        <w:rPr>
          <w:rFonts w:ascii="Consolas" w:eastAsia="Times New Roman" w:hAnsi="Consolas" w:cs="Times New Roman"/>
          <w:color w:val="FFFFFF" w:themeColor="background1"/>
          <w:sz w:val="14"/>
          <w:szCs w:val="14"/>
          <w:lang w:val="en-IN" w:eastAsia="en-IN"/>
        </w:rPr>
        <w:t>  2.47790028e+03  2.52024805e+03 -4.61082676e+03 -1.78189342e+03</w:t>
      </w:r>
    </w:p>
    <w:p w14:paraId="3AD28D7E" w14:textId="77777777" w:rsidR="003E00AB" w:rsidRPr="00704D0B" w:rsidRDefault="003E00AB" w:rsidP="003E00AB">
      <w:pPr>
        <w:shd w:val="clear" w:color="auto" w:fill="1E1E1E"/>
        <w:spacing w:line="180" w:lineRule="atLeast"/>
        <w:rPr>
          <w:rFonts w:ascii="Consolas" w:eastAsia="Times New Roman" w:hAnsi="Consolas" w:cs="Times New Roman"/>
          <w:color w:val="FFFFFF" w:themeColor="background1"/>
          <w:sz w:val="14"/>
          <w:szCs w:val="14"/>
          <w:lang w:val="en-IN" w:eastAsia="en-IN"/>
        </w:rPr>
      </w:pPr>
      <w:r w:rsidRPr="00704D0B">
        <w:rPr>
          <w:rFonts w:ascii="Consolas" w:eastAsia="Times New Roman" w:hAnsi="Consolas" w:cs="Times New Roman"/>
          <w:color w:val="FFFFFF" w:themeColor="background1"/>
          <w:sz w:val="14"/>
          <w:szCs w:val="14"/>
          <w:lang w:val="en-IN" w:eastAsia="en-IN"/>
        </w:rPr>
        <w:t>  3.98741644e+03  8.00475188e+02 -1.91655946e+03 -2.21190935e+02</w:t>
      </w:r>
    </w:p>
    <w:p w14:paraId="3A8AE2A1" w14:textId="77777777" w:rsidR="003E00AB" w:rsidRPr="00704D0B" w:rsidRDefault="003E00AB" w:rsidP="003E00AB">
      <w:pPr>
        <w:shd w:val="clear" w:color="auto" w:fill="1E1E1E"/>
        <w:spacing w:line="180" w:lineRule="atLeast"/>
        <w:rPr>
          <w:rFonts w:ascii="Consolas" w:eastAsia="Times New Roman" w:hAnsi="Consolas" w:cs="Times New Roman"/>
          <w:color w:val="FFFFFF" w:themeColor="background1"/>
          <w:sz w:val="14"/>
          <w:szCs w:val="14"/>
          <w:lang w:val="en-IN" w:eastAsia="en-IN"/>
        </w:rPr>
      </w:pPr>
      <w:r w:rsidRPr="00704D0B">
        <w:rPr>
          <w:rFonts w:ascii="Consolas" w:eastAsia="Times New Roman" w:hAnsi="Consolas" w:cs="Times New Roman"/>
          <w:color w:val="FFFFFF" w:themeColor="background1"/>
          <w:sz w:val="14"/>
          <w:szCs w:val="14"/>
          <w:lang w:val="en-IN" w:eastAsia="en-IN"/>
        </w:rPr>
        <w:t>  5.24313345e+02  3.39278727e+01 -7.63274641e+01 -2.19158723e+00</w:t>
      </w:r>
    </w:p>
    <w:p w14:paraId="7D251BBE" w14:textId="77777777" w:rsidR="003E00AB" w:rsidRPr="00704D0B" w:rsidRDefault="003E00AB" w:rsidP="003E00AB">
      <w:pPr>
        <w:shd w:val="clear" w:color="auto" w:fill="1E1E1E"/>
        <w:spacing w:line="180" w:lineRule="atLeast"/>
        <w:rPr>
          <w:rFonts w:ascii="Consolas" w:eastAsia="Times New Roman" w:hAnsi="Consolas" w:cs="Times New Roman"/>
          <w:color w:val="FFFFFF" w:themeColor="background1"/>
          <w:sz w:val="14"/>
          <w:szCs w:val="14"/>
          <w:lang w:val="en-IN" w:eastAsia="en-IN"/>
        </w:rPr>
      </w:pPr>
      <w:r w:rsidRPr="00704D0B">
        <w:rPr>
          <w:rFonts w:ascii="Consolas" w:eastAsia="Times New Roman" w:hAnsi="Consolas" w:cs="Times New Roman"/>
          <w:color w:val="FFFFFF" w:themeColor="background1"/>
          <w:sz w:val="14"/>
          <w:szCs w:val="14"/>
          <w:lang w:val="en-IN" w:eastAsia="en-IN"/>
        </w:rPr>
        <w:t>  4.58815342e+00</w:t>
      </w:r>
    </w:p>
    <w:p w14:paraId="65528BCB" w14:textId="55AC9629" w:rsidR="009A64E7" w:rsidRPr="009A64E7" w:rsidRDefault="003E00AB" w:rsidP="009A64E7">
      <w:r>
        <w:t>So, we can again see that less data points in the overfitting case have overshooted constants.</w:t>
      </w:r>
    </w:p>
    <w:p w14:paraId="1C8A04D8" w14:textId="31AFFA37" w:rsidR="003E00AB" w:rsidRDefault="003E00AB" w:rsidP="003E00AB">
      <w:pPr>
        <w:pStyle w:val="Heading2"/>
      </w:pPr>
      <w:r w:rsidRPr="003E00AB">
        <w:t xml:space="preserve"> </w:t>
      </w:r>
      <w:bookmarkStart w:id="15" w:name="_Toc113665088"/>
      <w:r w:rsidRPr="003E00AB">
        <w:t>Conclusion</w:t>
      </w:r>
      <w:r w:rsidR="002341FC">
        <w:t>-1A</w:t>
      </w:r>
      <w:bookmarkEnd w:id="15"/>
    </w:p>
    <w:p w14:paraId="75D47629" w14:textId="4542158B" w:rsidR="003E00AB" w:rsidRDefault="003E00AB" w:rsidP="003E00AB">
      <w:r>
        <w:t>Plotting the Graph together gives a lot of insights</w:t>
      </w:r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3E00AB" w14:paraId="5AF04B2E" w14:textId="77777777" w:rsidTr="00840C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56DBB667" w14:textId="77777777" w:rsidR="003E00AB" w:rsidRDefault="003E00AB" w:rsidP="00840C21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4F81038B" wp14:editId="2371D18D">
                      <wp:extent cx="141605" cy="141605"/>
                      <wp:effectExtent l="0" t="0" r="0" b="0"/>
                      <wp:docPr id="29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30" name="Rectangle 30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" name="Freeform 73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8EC2B5B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">
                      <v:rect id="Rectangle 30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" fillcolor="#2e74b5 [2404]" stroked="f" strokeweight="0"/>
                      <v:shape id="Freeform 73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424212C8" w14:textId="77777777" w:rsidR="003E00AB" w:rsidRDefault="003E00AB" w:rsidP="003E00AB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</w:t>
            </w:r>
            <w:r>
              <w:tab/>
              <w:t>We can see for both fewer data (20) and Full data (70) the optimal M value is 6.</w:t>
            </w:r>
          </w:p>
          <w:p w14:paraId="7BD74F01" w14:textId="77777777" w:rsidR="003E00AB" w:rsidRDefault="003E00AB" w:rsidP="003E00AB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</w:t>
            </w:r>
            <w:r>
              <w:tab/>
              <w:t>The Maximum error for more data is more which supposed to be high for more data as then the data will have more chances of being error at early stages.</w:t>
            </w:r>
          </w:p>
          <w:p w14:paraId="0DFEDD17" w14:textId="77777777" w:rsidR="003E00AB" w:rsidRDefault="003E00AB" w:rsidP="003E00AB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</w:t>
            </w:r>
            <w:r>
              <w:tab/>
              <w:t>We can observe that fewer data got over fitted at just for M=19 but the more data has saved us at that point.</w:t>
            </w:r>
          </w:p>
          <w:p w14:paraId="312D0C97" w14:textId="77777777" w:rsidR="003E00AB" w:rsidRDefault="003E00AB" w:rsidP="003E00AB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Even more data is not overfitted (considering error close to 0) at M=25.</w:t>
            </w:r>
          </w:p>
          <w:p w14:paraId="2848C430" w14:textId="77777777" w:rsidR="009A64E7" w:rsidRDefault="009A64E7" w:rsidP="009A64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128A">
              <w:rPr>
                <w:b/>
                <w:bCs/>
              </w:rPr>
              <w:t>So, we can say that more data can save us from overfitting a model</w:t>
            </w:r>
            <w:r>
              <w:t>.</w:t>
            </w:r>
          </w:p>
          <w:p w14:paraId="45F173B2" w14:textId="5EC470ED" w:rsidR="009A64E7" w:rsidRDefault="009A64E7" w:rsidP="003E00AB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tbl>
      <w:tblPr>
        <w:tblStyle w:val="PlainTable4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9309"/>
        <w:gridCol w:w="24"/>
        <w:gridCol w:w="7"/>
        <w:gridCol w:w="7"/>
        <w:gridCol w:w="7"/>
        <w:gridCol w:w="6"/>
      </w:tblGrid>
      <w:tr w:rsidR="00CB317D" w14:paraId="7253A9A5" w14:textId="77777777" w:rsidTr="004E27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3" w:type="pct"/>
          </w:tcPr>
          <w:p w14:paraId="1EB93071" w14:textId="13413E68" w:rsidR="003E00AB" w:rsidRDefault="00BE681B">
            <w:r w:rsidRPr="00307980">
              <w:rPr>
                <w:noProof/>
              </w:rPr>
              <w:lastRenderedPageBreak/>
              <w:drawing>
                <wp:anchor distT="0" distB="0" distL="114300" distR="114300" simplePos="0" relativeHeight="251682816" behindDoc="1" locked="0" layoutInCell="1" allowOverlap="1" wp14:anchorId="1456C305" wp14:editId="757E317B">
                  <wp:simplePos x="0" y="0"/>
                  <wp:positionH relativeFrom="column">
                    <wp:posOffset>-403817</wp:posOffset>
                  </wp:positionH>
                  <wp:positionV relativeFrom="paragraph">
                    <wp:posOffset>-3958</wp:posOffset>
                  </wp:positionV>
                  <wp:extent cx="6562074" cy="3022270"/>
                  <wp:effectExtent l="0" t="0" r="0" b="6985"/>
                  <wp:wrapNone/>
                  <wp:docPr id="24" name="Picture 24" descr="Chart, line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 descr="Chart, line chart&#10;&#10;Description automatically generated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62074" cy="3022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28A3284" w14:textId="5B6F556B" w:rsidR="009A64E7" w:rsidRDefault="009A64E7">
            <w:pPr>
              <w:rPr>
                <w:bCs w:val="0"/>
              </w:rPr>
            </w:pPr>
          </w:p>
          <w:p w14:paraId="0517BC14" w14:textId="6B15D53B" w:rsidR="003E00AB" w:rsidRDefault="003E00AB">
            <w:pPr>
              <w:rPr>
                <w:bCs w:val="0"/>
              </w:rPr>
            </w:pPr>
          </w:p>
          <w:p w14:paraId="0CE89A03" w14:textId="6AD49819" w:rsidR="003E00AB" w:rsidRDefault="003E00AB">
            <w:pPr>
              <w:rPr>
                <w:bCs w:val="0"/>
              </w:rPr>
            </w:pPr>
          </w:p>
          <w:p w14:paraId="234DD675" w14:textId="426793FD" w:rsidR="003E00AB" w:rsidRDefault="003E00AB">
            <w:pPr>
              <w:rPr>
                <w:bCs w:val="0"/>
              </w:rPr>
            </w:pPr>
          </w:p>
          <w:p w14:paraId="4B33220B" w14:textId="77777777" w:rsidR="003E00AB" w:rsidRDefault="003E00AB">
            <w:pPr>
              <w:rPr>
                <w:bCs w:val="0"/>
              </w:rPr>
            </w:pPr>
          </w:p>
          <w:p w14:paraId="42539857" w14:textId="77777777" w:rsidR="003E00AB" w:rsidRDefault="003E00AB">
            <w:pPr>
              <w:rPr>
                <w:bCs w:val="0"/>
              </w:rPr>
            </w:pPr>
          </w:p>
          <w:p w14:paraId="00115F12" w14:textId="77777777" w:rsidR="003E00AB" w:rsidRDefault="003E00AB">
            <w:pPr>
              <w:rPr>
                <w:bCs w:val="0"/>
              </w:rPr>
            </w:pPr>
          </w:p>
          <w:p w14:paraId="79CC98EB" w14:textId="77777777" w:rsidR="003E00AB" w:rsidRDefault="003E00AB">
            <w:pPr>
              <w:rPr>
                <w:bCs w:val="0"/>
              </w:rPr>
            </w:pPr>
          </w:p>
          <w:p w14:paraId="37A6C36E" w14:textId="77777777" w:rsidR="003E00AB" w:rsidRDefault="003E00AB">
            <w:pPr>
              <w:rPr>
                <w:bCs w:val="0"/>
              </w:rPr>
            </w:pPr>
          </w:p>
          <w:p w14:paraId="198046DE" w14:textId="77777777" w:rsidR="003E00AB" w:rsidRDefault="003E00AB">
            <w:pPr>
              <w:rPr>
                <w:bCs w:val="0"/>
              </w:rPr>
            </w:pPr>
          </w:p>
          <w:p w14:paraId="41EE004E" w14:textId="77777777" w:rsidR="003E00AB" w:rsidRDefault="003E00AB">
            <w:pPr>
              <w:rPr>
                <w:bCs w:val="0"/>
              </w:rPr>
            </w:pPr>
          </w:p>
          <w:p w14:paraId="1085DB77" w14:textId="77777777" w:rsidR="003E00AB" w:rsidRDefault="003E00AB">
            <w:pPr>
              <w:rPr>
                <w:bCs w:val="0"/>
              </w:rPr>
            </w:pPr>
          </w:p>
          <w:p w14:paraId="2D3D37AE" w14:textId="77777777" w:rsidR="003E00AB" w:rsidRDefault="003E00AB">
            <w:pPr>
              <w:rPr>
                <w:bCs w:val="0"/>
              </w:rPr>
            </w:pPr>
          </w:p>
          <w:p w14:paraId="7B3AB85D" w14:textId="77777777" w:rsidR="003E00AB" w:rsidRDefault="003E00AB">
            <w:pPr>
              <w:rPr>
                <w:bCs w:val="0"/>
              </w:rPr>
            </w:pPr>
          </w:p>
          <w:p w14:paraId="539966FD" w14:textId="77777777" w:rsidR="003E00AB" w:rsidRDefault="003E00AB">
            <w:pPr>
              <w:rPr>
                <w:bCs w:val="0"/>
              </w:rPr>
            </w:pPr>
          </w:p>
          <w:p w14:paraId="0370E2BF" w14:textId="77777777" w:rsidR="003E00AB" w:rsidRDefault="003E00AB">
            <w:pPr>
              <w:rPr>
                <w:bCs w:val="0"/>
              </w:rPr>
            </w:pPr>
          </w:p>
          <w:p w14:paraId="417F66FD" w14:textId="77777777" w:rsidR="003E00AB" w:rsidRDefault="003E00AB">
            <w:pPr>
              <w:rPr>
                <w:bCs w:val="0"/>
              </w:rPr>
            </w:pPr>
          </w:p>
          <w:p w14:paraId="17A8898B" w14:textId="77777777" w:rsidR="003E00AB" w:rsidRDefault="003E00AB">
            <w:pPr>
              <w:rPr>
                <w:bCs w:val="0"/>
              </w:rPr>
            </w:pPr>
          </w:p>
          <w:p w14:paraId="26D76A28" w14:textId="77777777" w:rsidR="003E00AB" w:rsidRDefault="003E00AB">
            <w:pPr>
              <w:rPr>
                <w:bCs w:val="0"/>
              </w:rPr>
            </w:pPr>
          </w:p>
          <w:p w14:paraId="1F8BECDA" w14:textId="728FCB16" w:rsidR="00CB317D" w:rsidRDefault="00CB317D"/>
          <w:p w14:paraId="116EEDC0" w14:textId="67A3A1CF" w:rsidR="00CB317D" w:rsidRDefault="00CB317D"/>
          <w:p w14:paraId="0B8371D9" w14:textId="4CB337AC" w:rsidR="00CB317D" w:rsidRDefault="00CB317D"/>
          <w:p w14:paraId="4D9BCE61" w14:textId="53C66E45" w:rsidR="00CB317D" w:rsidRDefault="00CB317D" w:rsidP="007311DC">
            <w:pPr>
              <w:pStyle w:val="Heading2"/>
              <w:outlineLvl w:val="1"/>
              <w:rPr>
                <w:bCs/>
              </w:rPr>
            </w:pPr>
            <w:bookmarkStart w:id="16" w:name="_Toc113665089"/>
            <w:r>
              <w:t xml:space="preserve">Gradient </w:t>
            </w:r>
            <w:r w:rsidRPr="007311DC">
              <w:t>Descent</w:t>
            </w:r>
            <w:r>
              <w:t xml:space="preserve"> Algorithm</w:t>
            </w:r>
            <w:bookmarkEnd w:id="16"/>
          </w:p>
          <w:p w14:paraId="3FC8EC15" w14:textId="0192708B" w:rsidR="00CB317D" w:rsidRPr="00CB317D" w:rsidRDefault="00CB317D" w:rsidP="00CB317D">
            <w:pPr>
              <w:pStyle w:val="ListBullet"/>
            </w:pPr>
            <w:r>
              <w:t>Stochastic gradient descent</w:t>
            </w:r>
          </w:p>
          <w:p w14:paraId="200328E9" w14:textId="69DF70FD" w:rsidR="004571A5" w:rsidRDefault="004571A5" w:rsidP="003802F4">
            <w:pPr>
              <w:ind w:right="-2255"/>
            </w:pPr>
            <w:r>
              <w:t xml:space="preserve">Here we are updating the weights for every </w:t>
            </w:r>
            <w:r w:rsidR="00CE23F8">
              <w:t>sample,</w:t>
            </w:r>
            <w:r>
              <w:t xml:space="preserve"> so the convergence is noisy </w:t>
            </w:r>
            <w:r w:rsidR="003802F4">
              <w:t>but computationally</w:t>
            </w:r>
            <w:r>
              <w:t xml:space="preserve"> effective. We are</w:t>
            </w:r>
          </w:p>
          <w:p w14:paraId="3445431E" w14:textId="11B8200C" w:rsidR="004571A5" w:rsidRDefault="004571A5" w:rsidP="004571A5">
            <w:pPr>
              <w:rPr>
                <w:bCs w:val="0"/>
              </w:rPr>
            </w:pPr>
            <w:r>
              <w:t xml:space="preserve">using MSE as our loss function and a function defined to give a Mth order polynomial. No regularization is </w:t>
            </w:r>
            <w:r w:rsidR="003802F4">
              <w:t>used. I</w:t>
            </w:r>
            <w:r>
              <w:t xml:space="preserve"> have shown plots for </w:t>
            </w:r>
            <w:r w:rsidR="003802F4">
              <w:t xml:space="preserve">1000, </w:t>
            </w:r>
            <w:proofErr w:type="gramStart"/>
            <w:r w:rsidR="003802F4">
              <w:t>2000,</w:t>
            </w:r>
            <w:r>
              <w:t>…</w:t>
            </w:r>
            <w:proofErr w:type="gramEnd"/>
            <w:r>
              <w:t xml:space="preserve">10000 epochs and we can see that training loss is almost </w:t>
            </w:r>
            <w:r w:rsidRPr="00CE23F8">
              <w:rPr>
                <w:b/>
                <w:bCs w:val="0"/>
              </w:rPr>
              <w:t>constant after 4000</w:t>
            </w:r>
            <w:r>
              <w:t xml:space="preserve"> </w:t>
            </w:r>
            <w:r w:rsidR="003802F4">
              <w:t>epochs</w:t>
            </w:r>
            <w:r>
              <w:t xml:space="preserve"> so we can</w:t>
            </w:r>
            <w:r w:rsidR="003802F4">
              <w:t xml:space="preserve"> just </w:t>
            </w:r>
            <w:r w:rsidR="003802F4" w:rsidRPr="00CE23F8">
              <w:rPr>
                <w:b/>
                <w:bCs w:val="0"/>
              </w:rPr>
              <w:t xml:space="preserve">stop till 4000 </w:t>
            </w:r>
            <w:r w:rsidR="00144AB5" w:rsidRPr="00CE23F8">
              <w:rPr>
                <w:b/>
                <w:bCs w:val="0"/>
              </w:rPr>
              <w:t>epochs</w:t>
            </w:r>
            <w:r w:rsidR="00144AB5">
              <w:t xml:space="preserve">. Learning rate I have taken as </w:t>
            </w:r>
            <w:proofErr w:type="gramStart"/>
            <w:r w:rsidR="00144AB5">
              <w:t>0.001.</w:t>
            </w:r>
            <w:r w:rsidR="004E272C">
              <w:t>test</w:t>
            </w:r>
            <w:proofErr w:type="gramEnd"/>
            <w:r w:rsidR="004E272C">
              <w:t xml:space="preserve"> data with 30 points have been used to test the models after every 1000 epocs.</w:t>
            </w:r>
            <w:r w:rsidR="00CE23F8">
              <w:t xml:space="preserve"> M=6 has chosen here for SGD.</w:t>
            </w:r>
            <w:r w:rsidR="006E1E83">
              <w:t xml:space="preserve">So more </w:t>
            </w:r>
            <w:proofErr w:type="gramStart"/>
            <w:r w:rsidR="006E1E83">
              <w:t>epoch</w:t>
            </w:r>
            <w:proofErr w:type="gramEnd"/>
            <w:r w:rsidR="006E1E83">
              <w:t xml:space="preserve"> are helping reducing error but upto 4000 epochs.</w:t>
            </w:r>
          </w:p>
          <w:p w14:paraId="5A67143C" w14:textId="570BA204" w:rsidR="003802F4" w:rsidRDefault="001B142C" w:rsidP="004571A5">
            <w:pPr>
              <w:rPr>
                <w:bCs w:val="0"/>
              </w:rPr>
            </w:pPr>
            <w:r w:rsidRPr="003802F4">
              <w:rPr>
                <w:noProof/>
              </w:rPr>
              <w:drawing>
                <wp:anchor distT="0" distB="0" distL="114300" distR="114300" simplePos="0" relativeHeight="251683840" behindDoc="1" locked="0" layoutInCell="1" allowOverlap="1" wp14:anchorId="1E56B841" wp14:editId="3C1678EB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131000</wp:posOffset>
                  </wp:positionV>
                  <wp:extent cx="4052311" cy="1775361"/>
                  <wp:effectExtent l="0" t="0" r="5715" b="0"/>
                  <wp:wrapNone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0943" cy="1787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802F4">
              <w:t>Plots are shown below.</w:t>
            </w:r>
          </w:p>
          <w:p w14:paraId="316956C3" w14:textId="504C7AA0" w:rsidR="001B142C" w:rsidRDefault="001B142C" w:rsidP="004571A5">
            <w:pPr>
              <w:rPr>
                <w:bCs w:val="0"/>
              </w:rPr>
            </w:pPr>
            <w:r w:rsidRPr="001B142C">
              <w:rPr>
                <w:noProof/>
              </w:rPr>
              <w:drawing>
                <wp:anchor distT="0" distB="0" distL="114300" distR="114300" simplePos="0" relativeHeight="251687936" behindDoc="1" locked="0" layoutInCell="1" allowOverlap="1" wp14:anchorId="3018985E" wp14:editId="798BE92C">
                  <wp:simplePos x="0" y="0"/>
                  <wp:positionH relativeFrom="column">
                    <wp:posOffset>4174177</wp:posOffset>
                  </wp:positionH>
                  <wp:positionV relativeFrom="paragraph">
                    <wp:posOffset>47882</wp:posOffset>
                  </wp:positionV>
                  <wp:extent cx="1941615" cy="1723744"/>
                  <wp:effectExtent l="0" t="0" r="1905" b="0"/>
                  <wp:wrapNone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274" cy="1726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8E9B824" w14:textId="75624539" w:rsidR="001B142C" w:rsidRDefault="001B142C" w:rsidP="004571A5">
            <w:pPr>
              <w:rPr>
                <w:bCs w:val="0"/>
              </w:rPr>
            </w:pPr>
          </w:p>
          <w:p w14:paraId="172DABC6" w14:textId="6EC24B17" w:rsidR="001B142C" w:rsidRDefault="001B142C" w:rsidP="004571A5">
            <w:pPr>
              <w:rPr>
                <w:bCs w:val="0"/>
              </w:rPr>
            </w:pPr>
          </w:p>
          <w:p w14:paraId="458F4C9B" w14:textId="25863140" w:rsidR="001B142C" w:rsidRDefault="001B142C" w:rsidP="004571A5">
            <w:pPr>
              <w:rPr>
                <w:bCs w:val="0"/>
              </w:rPr>
            </w:pPr>
          </w:p>
          <w:p w14:paraId="6D0F8722" w14:textId="090565FD" w:rsidR="001B142C" w:rsidRDefault="001B142C" w:rsidP="004571A5">
            <w:pPr>
              <w:rPr>
                <w:bCs w:val="0"/>
              </w:rPr>
            </w:pPr>
          </w:p>
          <w:p w14:paraId="6D32BD98" w14:textId="59A6B23F" w:rsidR="001B142C" w:rsidRDefault="001B142C" w:rsidP="004571A5">
            <w:pPr>
              <w:rPr>
                <w:bCs w:val="0"/>
              </w:rPr>
            </w:pPr>
          </w:p>
          <w:p w14:paraId="7AAFA04B" w14:textId="7D0B642B" w:rsidR="001B142C" w:rsidRDefault="001B142C" w:rsidP="004571A5">
            <w:pPr>
              <w:rPr>
                <w:bCs w:val="0"/>
              </w:rPr>
            </w:pPr>
          </w:p>
          <w:p w14:paraId="67AE85BA" w14:textId="622B6D27" w:rsidR="001B142C" w:rsidRDefault="001B142C" w:rsidP="004571A5">
            <w:pPr>
              <w:rPr>
                <w:bCs w:val="0"/>
              </w:rPr>
            </w:pPr>
          </w:p>
          <w:p w14:paraId="04DF12E8" w14:textId="7EA78B67" w:rsidR="001B142C" w:rsidRDefault="001B142C" w:rsidP="004571A5">
            <w:pPr>
              <w:rPr>
                <w:bCs w:val="0"/>
              </w:rPr>
            </w:pPr>
          </w:p>
          <w:p w14:paraId="7AC30727" w14:textId="49B91835" w:rsidR="001B142C" w:rsidRDefault="001B142C" w:rsidP="004571A5">
            <w:pPr>
              <w:rPr>
                <w:bCs w:val="0"/>
              </w:rPr>
            </w:pPr>
          </w:p>
          <w:p w14:paraId="51D9AD17" w14:textId="71D85584" w:rsidR="001B142C" w:rsidRDefault="001B142C" w:rsidP="004571A5">
            <w:pPr>
              <w:rPr>
                <w:bCs w:val="0"/>
              </w:rPr>
            </w:pPr>
          </w:p>
          <w:p w14:paraId="68624FE4" w14:textId="5B7C5432" w:rsidR="001B142C" w:rsidRDefault="001B142C" w:rsidP="004571A5">
            <w:pPr>
              <w:rPr>
                <w:bCs w:val="0"/>
              </w:rPr>
            </w:pPr>
          </w:p>
          <w:p w14:paraId="759A1023" w14:textId="27710925" w:rsidR="001B142C" w:rsidRDefault="001B142C" w:rsidP="004571A5">
            <w:pPr>
              <w:rPr>
                <w:bCs w:val="0"/>
              </w:rPr>
            </w:pPr>
          </w:p>
          <w:p w14:paraId="27895930" w14:textId="0ED1B5DF" w:rsidR="001B142C" w:rsidRDefault="001B142C" w:rsidP="004571A5">
            <w:pPr>
              <w:rPr>
                <w:bCs w:val="0"/>
              </w:rPr>
            </w:pPr>
          </w:p>
          <w:p w14:paraId="4339F937" w14:textId="4BDA6154" w:rsidR="001B142C" w:rsidRDefault="001B142C" w:rsidP="004571A5">
            <w:pPr>
              <w:rPr>
                <w:bCs w:val="0"/>
              </w:rPr>
            </w:pPr>
            <w:r w:rsidRPr="001B142C">
              <w:rPr>
                <w:noProof/>
              </w:rPr>
              <w:drawing>
                <wp:anchor distT="0" distB="0" distL="114300" distR="114300" simplePos="0" relativeHeight="251688960" behindDoc="1" locked="0" layoutInCell="1" allowOverlap="1" wp14:anchorId="1D0CDE71" wp14:editId="5EE9264D">
                  <wp:simplePos x="0" y="0"/>
                  <wp:positionH relativeFrom="column">
                    <wp:posOffset>4126031</wp:posOffset>
                  </wp:positionH>
                  <wp:positionV relativeFrom="paragraph">
                    <wp:posOffset>35627</wp:posOffset>
                  </wp:positionV>
                  <wp:extent cx="2019821" cy="1793174"/>
                  <wp:effectExtent l="0" t="0" r="0" b="0"/>
                  <wp:wrapNone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9040" cy="1810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802F4">
              <w:rPr>
                <w:noProof/>
              </w:rPr>
              <w:drawing>
                <wp:anchor distT="0" distB="0" distL="114300" distR="114300" simplePos="0" relativeHeight="251684864" behindDoc="1" locked="0" layoutInCell="1" allowOverlap="1" wp14:anchorId="5334A81B" wp14:editId="481B190A">
                  <wp:simplePos x="0" y="0"/>
                  <wp:positionH relativeFrom="column">
                    <wp:posOffset>50165</wp:posOffset>
                  </wp:positionH>
                  <wp:positionV relativeFrom="paragraph">
                    <wp:posOffset>36533</wp:posOffset>
                  </wp:positionV>
                  <wp:extent cx="4001984" cy="1753312"/>
                  <wp:effectExtent l="0" t="0" r="0" b="0"/>
                  <wp:wrapNone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1984" cy="1753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0317F1B" w14:textId="6BDE76CF" w:rsidR="001B142C" w:rsidRDefault="001B142C" w:rsidP="004571A5">
            <w:pPr>
              <w:rPr>
                <w:bCs w:val="0"/>
              </w:rPr>
            </w:pPr>
          </w:p>
          <w:p w14:paraId="3DC0F796" w14:textId="03F44D8F" w:rsidR="003802F4" w:rsidRDefault="003802F4" w:rsidP="004571A5">
            <w:pPr>
              <w:rPr>
                <w:bCs w:val="0"/>
              </w:rPr>
            </w:pPr>
          </w:p>
          <w:p w14:paraId="35615730" w14:textId="2C006E04" w:rsidR="003802F4" w:rsidRDefault="003802F4" w:rsidP="004571A5">
            <w:pPr>
              <w:rPr>
                <w:bCs w:val="0"/>
              </w:rPr>
            </w:pPr>
          </w:p>
          <w:p w14:paraId="179EC684" w14:textId="70E0BBFA" w:rsidR="003802F4" w:rsidRDefault="003802F4" w:rsidP="004571A5">
            <w:pPr>
              <w:rPr>
                <w:bCs w:val="0"/>
              </w:rPr>
            </w:pPr>
          </w:p>
          <w:p w14:paraId="4698EBE8" w14:textId="4D51D2BD" w:rsidR="003802F4" w:rsidRDefault="003802F4" w:rsidP="004571A5">
            <w:pPr>
              <w:rPr>
                <w:bCs w:val="0"/>
              </w:rPr>
            </w:pPr>
          </w:p>
          <w:p w14:paraId="31D728D1" w14:textId="1A037F3D" w:rsidR="003802F4" w:rsidRDefault="003802F4" w:rsidP="004571A5">
            <w:pPr>
              <w:rPr>
                <w:bCs w:val="0"/>
              </w:rPr>
            </w:pPr>
          </w:p>
          <w:p w14:paraId="5B44EC6B" w14:textId="480B3087" w:rsidR="003802F4" w:rsidRDefault="003802F4" w:rsidP="004571A5">
            <w:pPr>
              <w:rPr>
                <w:bCs w:val="0"/>
              </w:rPr>
            </w:pPr>
          </w:p>
          <w:p w14:paraId="61A1CEB6" w14:textId="0DAB0CA1" w:rsidR="003802F4" w:rsidRDefault="003802F4" w:rsidP="004571A5">
            <w:pPr>
              <w:rPr>
                <w:bCs w:val="0"/>
              </w:rPr>
            </w:pPr>
          </w:p>
          <w:p w14:paraId="7CD527CA" w14:textId="23AA7873" w:rsidR="003802F4" w:rsidRDefault="003802F4" w:rsidP="004571A5"/>
          <w:p w14:paraId="3127F032" w14:textId="79DD0FB2" w:rsidR="001B142C" w:rsidRDefault="001B142C" w:rsidP="004571A5"/>
          <w:p w14:paraId="1C0F1466" w14:textId="14A986E2" w:rsidR="001B142C" w:rsidRDefault="001B142C" w:rsidP="004571A5"/>
          <w:p w14:paraId="3325DDDF" w14:textId="06C90645" w:rsidR="001B142C" w:rsidRDefault="001B142C" w:rsidP="004571A5"/>
          <w:p w14:paraId="555A1F82" w14:textId="5AE17564" w:rsidR="001B142C" w:rsidRDefault="001B142C" w:rsidP="004571A5"/>
          <w:p w14:paraId="73646F90" w14:textId="399EF897" w:rsidR="001B142C" w:rsidRDefault="001B142C" w:rsidP="004571A5">
            <w:r w:rsidRPr="001B142C">
              <w:rPr>
                <w:noProof/>
              </w:rPr>
              <w:drawing>
                <wp:anchor distT="0" distB="0" distL="114300" distR="114300" simplePos="0" relativeHeight="251689984" behindDoc="1" locked="0" layoutInCell="1" allowOverlap="1" wp14:anchorId="347666B2" wp14:editId="5E96A242">
                  <wp:simplePos x="0" y="0"/>
                  <wp:positionH relativeFrom="column">
                    <wp:posOffset>4159250</wp:posOffset>
                  </wp:positionH>
                  <wp:positionV relativeFrom="paragraph">
                    <wp:posOffset>91605</wp:posOffset>
                  </wp:positionV>
                  <wp:extent cx="2069611" cy="1837377"/>
                  <wp:effectExtent l="0" t="0" r="6985" b="0"/>
                  <wp:wrapNone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9611" cy="1837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802F4">
              <w:rPr>
                <w:noProof/>
              </w:rPr>
              <w:drawing>
                <wp:anchor distT="0" distB="0" distL="114300" distR="114300" simplePos="0" relativeHeight="251685888" behindDoc="1" locked="0" layoutInCell="1" allowOverlap="1" wp14:anchorId="1E93EDBC" wp14:editId="713141DD">
                  <wp:simplePos x="0" y="0"/>
                  <wp:positionH relativeFrom="column">
                    <wp:posOffset>11871</wp:posOffset>
                  </wp:positionH>
                  <wp:positionV relativeFrom="paragraph">
                    <wp:posOffset>112766</wp:posOffset>
                  </wp:positionV>
                  <wp:extent cx="4051935" cy="1778092"/>
                  <wp:effectExtent l="0" t="0" r="5715" b="0"/>
                  <wp:wrapNone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1935" cy="1778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A95F7C5" w14:textId="1DD642E4" w:rsidR="001B142C" w:rsidRDefault="001B142C" w:rsidP="004571A5"/>
          <w:p w14:paraId="306D7F38" w14:textId="2C71D146" w:rsidR="001B142C" w:rsidRDefault="001B142C" w:rsidP="004571A5"/>
          <w:p w14:paraId="3306846D" w14:textId="4DEE163B" w:rsidR="001B142C" w:rsidRDefault="001B142C" w:rsidP="004571A5"/>
          <w:p w14:paraId="2207769B" w14:textId="239E9819" w:rsidR="001B142C" w:rsidRDefault="001B142C" w:rsidP="004571A5"/>
          <w:p w14:paraId="15B23265" w14:textId="18019BD5" w:rsidR="001B142C" w:rsidRDefault="001B142C" w:rsidP="004571A5"/>
          <w:p w14:paraId="7C2EBEA2" w14:textId="0F1B4D6A" w:rsidR="001B142C" w:rsidRDefault="001B142C" w:rsidP="004571A5"/>
          <w:p w14:paraId="45D4DB8E" w14:textId="1CEA4F03" w:rsidR="001B142C" w:rsidRDefault="001B142C" w:rsidP="004571A5"/>
          <w:p w14:paraId="67EA23BD" w14:textId="4F0F28CF" w:rsidR="001B142C" w:rsidRDefault="001B142C" w:rsidP="004571A5"/>
          <w:p w14:paraId="29B32459" w14:textId="197C5F01" w:rsidR="001B142C" w:rsidRDefault="001B142C" w:rsidP="004571A5"/>
          <w:p w14:paraId="30A1CCCA" w14:textId="162E0625" w:rsidR="001B142C" w:rsidRDefault="001B142C" w:rsidP="004571A5">
            <w:pPr>
              <w:rPr>
                <w:bCs w:val="0"/>
              </w:rPr>
            </w:pPr>
          </w:p>
          <w:p w14:paraId="618D6D3C" w14:textId="03A53824" w:rsidR="003802F4" w:rsidRDefault="003802F4" w:rsidP="004571A5"/>
          <w:p w14:paraId="28D71A29" w14:textId="0256BFB1" w:rsidR="001B142C" w:rsidRDefault="001B142C" w:rsidP="004571A5"/>
          <w:p w14:paraId="0457D653" w14:textId="67335480" w:rsidR="001B142C" w:rsidRDefault="001B142C" w:rsidP="004571A5"/>
          <w:p w14:paraId="17939003" w14:textId="0D6D5D19" w:rsidR="001B142C" w:rsidRDefault="001B142C" w:rsidP="004571A5">
            <w:r w:rsidRPr="003802F4">
              <w:rPr>
                <w:noProof/>
              </w:rPr>
              <w:drawing>
                <wp:anchor distT="0" distB="0" distL="114300" distR="114300" simplePos="0" relativeHeight="251686912" behindDoc="1" locked="0" layoutInCell="1" allowOverlap="1" wp14:anchorId="2CBA3215" wp14:editId="100CA667">
                  <wp:simplePos x="0" y="0"/>
                  <wp:positionH relativeFrom="column">
                    <wp:posOffset>130175</wp:posOffset>
                  </wp:positionH>
                  <wp:positionV relativeFrom="paragraph">
                    <wp:posOffset>127223</wp:posOffset>
                  </wp:positionV>
                  <wp:extent cx="3910330" cy="1715770"/>
                  <wp:effectExtent l="0" t="0" r="0" b="0"/>
                  <wp:wrapNone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0330" cy="1715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84BD83E" w14:textId="0F218F23" w:rsidR="001B142C" w:rsidRDefault="00CE23F8" w:rsidP="004571A5">
            <w:r w:rsidRPr="004E272C">
              <w:rPr>
                <w:noProof/>
              </w:rPr>
              <w:drawing>
                <wp:anchor distT="0" distB="0" distL="114300" distR="114300" simplePos="0" relativeHeight="251691008" behindDoc="1" locked="0" layoutInCell="1" allowOverlap="1" wp14:anchorId="0F2E11DB" wp14:editId="7DF96816">
                  <wp:simplePos x="0" y="0"/>
                  <wp:positionH relativeFrom="column">
                    <wp:posOffset>4177632</wp:posOffset>
                  </wp:positionH>
                  <wp:positionV relativeFrom="paragraph">
                    <wp:posOffset>34504</wp:posOffset>
                  </wp:positionV>
                  <wp:extent cx="2047875" cy="1818005"/>
                  <wp:effectExtent l="0" t="0" r="9525" b="0"/>
                  <wp:wrapNone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1818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537B0D2" w14:textId="1BE72FCD" w:rsidR="001B142C" w:rsidRDefault="001B142C" w:rsidP="004571A5"/>
          <w:p w14:paraId="32BECC25" w14:textId="5CAA8207" w:rsidR="001B142C" w:rsidRDefault="001B142C" w:rsidP="004571A5"/>
          <w:p w14:paraId="144B378A" w14:textId="074B8CA6" w:rsidR="001B142C" w:rsidRDefault="001B142C" w:rsidP="004571A5"/>
          <w:p w14:paraId="69D52408" w14:textId="30D43C2C" w:rsidR="001B142C" w:rsidRDefault="001B142C" w:rsidP="004571A5"/>
          <w:p w14:paraId="34B7EE39" w14:textId="4BF638C4" w:rsidR="001B142C" w:rsidRDefault="001B142C" w:rsidP="004571A5">
            <w:pPr>
              <w:rPr>
                <w:bCs w:val="0"/>
              </w:rPr>
            </w:pPr>
          </w:p>
          <w:p w14:paraId="3FEC9876" w14:textId="77777777" w:rsidR="004E272C" w:rsidRDefault="004E272C" w:rsidP="004571A5"/>
          <w:p w14:paraId="60BF3471" w14:textId="30399C2E" w:rsidR="001B142C" w:rsidRDefault="001B142C" w:rsidP="004571A5">
            <w:pPr>
              <w:rPr>
                <w:bCs w:val="0"/>
              </w:rPr>
            </w:pPr>
          </w:p>
          <w:p w14:paraId="08955FF2" w14:textId="4A3B4FC6" w:rsidR="003802F4" w:rsidRDefault="003802F4" w:rsidP="004571A5">
            <w:pPr>
              <w:rPr>
                <w:bCs w:val="0"/>
              </w:rPr>
            </w:pPr>
          </w:p>
          <w:p w14:paraId="78DCE8A4" w14:textId="201606F4" w:rsidR="003802F4" w:rsidRDefault="003802F4" w:rsidP="004571A5">
            <w:pPr>
              <w:rPr>
                <w:bCs w:val="0"/>
              </w:rPr>
            </w:pPr>
          </w:p>
          <w:p w14:paraId="1FC7E021" w14:textId="7207BF85" w:rsidR="003802F4" w:rsidRDefault="003802F4" w:rsidP="004571A5"/>
          <w:p w14:paraId="1874153A" w14:textId="04DD19B8" w:rsidR="00FC4731" w:rsidRDefault="00FC4731" w:rsidP="004571A5">
            <w:pPr>
              <w:rPr>
                <w:bCs w:val="0"/>
              </w:rPr>
            </w:pPr>
          </w:p>
          <w:p w14:paraId="33025F66" w14:textId="07BA2DF9" w:rsidR="00FC4731" w:rsidRPr="00CB317D" w:rsidRDefault="00FC4731" w:rsidP="004571A5"/>
          <w:p w14:paraId="3837922C" w14:textId="521AA38F" w:rsidR="00CB317D" w:rsidRDefault="00CB317D"/>
          <w:p w14:paraId="2CF570C9" w14:textId="1AF20752" w:rsidR="003E00AB" w:rsidRDefault="003E00AB">
            <w:pPr>
              <w:rPr>
                <w:bCs w:val="0"/>
              </w:rPr>
            </w:pPr>
          </w:p>
          <w:p w14:paraId="66AECD10" w14:textId="159B48E4" w:rsidR="003E00AB" w:rsidRDefault="003E00AB"/>
        </w:tc>
        <w:tc>
          <w:tcPr>
            <w:tcW w:w="13" w:type="pct"/>
          </w:tcPr>
          <w:p w14:paraId="43C7E4C7" w14:textId="305C009A" w:rsidR="003E00AB" w:rsidRDefault="003E00A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" w:type="pct"/>
          </w:tcPr>
          <w:p w14:paraId="66A0920A" w14:textId="1E143801" w:rsidR="003E00AB" w:rsidRDefault="003E00A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" w:type="pct"/>
          </w:tcPr>
          <w:p w14:paraId="390F6B1E" w14:textId="672698E8" w:rsidR="003E00AB" w:rsidRDefault="003E00A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" w:type="pct"/>
          </w:tcPr>
          <w:p w14:paraId="1F8D1D71" w14:textId="77777777" w:rsidR="003E00AB" w:rsidRDefault="003E00A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" w:type="pct"/>
          </w:tcPr>
          <w:p w14:paraId="03AF2CBB" w14:textId="77777777" w:rsidR="003E00AB" w:rsidRDefault="003E00A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9AFF431" w14:textId="331F8B22" w:rsidR="003312ED" w:rsidRDefault="00A658B7" w:rsidP="009A64E7">
      <w:r w:rsidRPr="003802F4">
        <w:rPr>
          <w:noProof/>
        </w:rPr>
        <w:lastRenderedPageBreak/>
        <w:drawing>
          <wp:anchor distT="0" distB="0" distL="114300" distR="114300" simplePos="0" relativeHeight="251692032" behindDoc="1" locked="0" layoutInCell="1" allowOverlap="1" wp14:anchorId="11767616" wp14:editId="23879083">
            <wp:simplePos x="0" y="0"/>
            <wp:positionH relativeFrom="column">
              <wp:posOffset>83185</wp:posOffset>
            </wp:positionH>
            <wp:positionV relativeFrom="paragraph">
              <wp:posOffset>-248920</wp:posOffset>
            </wp:positionV>
            <wp:extent cx="4004945" cy="1757045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4945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E272C">
        <w:rPr>
          <w:noProof/>
        </w:rPr>
        <w:drawing>
          <wp:anchor distT="0" distB="0" distL="114300" distR="114300" simplePos="0" relativeHeight="251694080" behindDoc="1" locked="0" layoutInCell="1" allowOverlap="1" wp14:anchorId="5AE416F4" wp14:editId="47E8B290">
            <wp:simplePos x="0" y="0"/>
            <wp:positionH relativeFrom="column">
              <wp:posOffset>4310825</wp:posOffset>
            </wp:positionH>
            <wp:positionV relativeFrom="paragraph">
              <wp:posOffset>-308585</wp:posOffset>
            </wp:positionV>
            <wp:extent cx="1994919" cy="1771067"/>
            <wp:effectExtent l="0" t="0" r="5715" b="635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919" cy="17710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B9A484" w14:textId="52E92801" w:rsidR="00F62D10" w:rsidRPr="00F62D10" w:rsidRDefault="00F62D10" w:rsidP="00F62D10"/>
    <w:p w14:paraId="55B09637" w14:textId="727F8C60" w:rsidR="00F62D10" w:rsidRPr="00F62D10" w:rsidRDefault="00F62D10" w:rsidP="00F62D10"/>
    <w:p w14:paraId="22393B42" w14:textId="1B2ADA38" w:rsidR="00F62D10" w:rsidRPr="00F62D10" w:rsidRDefault="00F62D10" w:rsidP="00F62D10"/>
    <w:p w14:paraId="743DBF26" w14:textId="35C76562" w:rsidR="00F62D10" w:rsidRPr="00F62D10" w:rsidRDefault="00F62D10" w:rsidP="00F62D10"/>
    <w:p w14:paraId="13E6F249" w14:textId="5BA96A7F" w:rsidR="00F62D10" w:rsidRPr="00F62D10" w:rsidRDefault="00A658B7" w:rsidP="00F62D10">
      <w:r w:rsidRPr="003802F4">
        <w:rPr>
          <w:noProof/>
        </w:rPr>
        <w:drawing>
          <wp:anchor distT="0" distB="0" distL="114300" distR="114300" simplePos="0" relativeHeight="251693056" behindDoc="1" locked="0" layoutInCell="1" allowOverlap="1" wp14:anchorId="3AEB7C81" wp14:editId="2A02F1B6">
            <wp:simplePos x="0" y="0"/>
            <wp:positionH relativeFrom="column">
              <wp:posOffset>97790</wp:posOffset>
            </wp:positionH>
            <wp:positionV relativeFrom="paragraph">
              <wp:posOffset>195580</wp:posOffset>
            </wp:positionV>
            <wp:extent cx="3990340" cy="1739265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E272C">
        <w:rPr>
          <w:noProof/>
        </w:rPr>
        <w:drawing>
          <wp:anchor distT="0" distB="0" distL="114300" distR="114300" simplePos="0" relativeHeight="251695104" behindDoc="1" locked="0" layoutInCell="1" allowOverlap="1" wp14:anchorId="432AF4C5" wp14:editId="7B37E2C1">
            <wp:simplePos x="0" y="0"/>
            <wp:positionH relativeFrom="column">
              <wp:posOffset>4290512</wp:posOffset>
            </wp:positionH>
            <wp:positionV relativeFrom="paragraph">
              <wp:posOffset>100792</wp:posOffset>
            </wp:positionV>
            <wp:extent cx="2066678" cy="1834774"/>
            <wp:effectExtent l="0" t="0" r="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678" cy="18347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357316" w14:textId="0E8CCD11" w:rsidR="00F62D10" w:rsidRPr="00F62D10" w:rsidRDefault="00F62D10" w:rsidP="00F62D10"/>
    <w:p w14:paraId="4AA3AFE2" w14:textId="049F5F7A" w:rsidR="00F62D10" w:rsidRPr="00F62D10" w:rsidRDefault="00F62D10" w:rsidP="00F62D10"/>
    <w:p w14:paraId="711E6DC9" w14:textId="3766A724" w:rsidR="00F62D10" w:rsidRPr="00F62D10" w:rsidRDefault="00F62D10" w:rsidP="00F62D10"/>
    <w:p w14:paraId="04174D83" w14:textId="0D05411B" w:rsidR="00F62D10" w:rsidRDefault="00F62D10" w:rsidP="00F62D10"/>
    <w:p w14:paraId="2C1C031D" w14:textId="49B04300" w:rsidR="00A658B7" w:rsidRDefault="00A658B7" w:rsidP="00A658B7">
      <w:pPr>
        <w:pStyle w:val="ListBullet"/>
        <w:numPr>
          <w:ilvl w:val="0"/>
          <w:numId w:val="0"/>
        </w:numPr>
        <w:ind w:left="432"/>
      </w:pPr>
    </w:p>
    <w:p w14:paraId="0A07368A" w14:textId="51C3EFF3" w:rsidR="00A658B7" w:rsidRDefault="00A658B7" w:rsidP="00A658B7">
      <w:pPr>
        <w:pStyle w:val="ListBullet"/>
        <w:numPr>
          <w:ilvl w:val="0"/>
          <w:numId w:val="0"/>
        </w:numPr>
        <w:ind w:left="432"/>
      </w:pPr>
    </w:p>
    <w:p w14:paraId="64D9105F" w14:textId="7655F735" w:rsidR="00A658B7" w:rsidRDefault="00A658B7" w:rsidP="00A658B7">
      <w:pPr>
        <w:pStyle w:val="ListBullet"/>
        <w:numPr>
          <w:ilvl w:val="0"/>
          <w:numId w:val="0"/>
        </w:numPr>
        <w:ind w:left="432"/>
      </w:pPr>
    </w:p>
    <w:p w14:paraId="5AF99F44" w14:textId="355FED03" w:rsidR="00A658B7" w:rsidRDefault="00A658B7" w:rsidP="00A658B7">
      <w:pPr>
        <w:pStyle w:val="ListBullet"/>
        <w:numPr>
          <w:ilvl w:val="0"/>
          <w:numId w:val="0"/>
        </w:numPr>
        <w:ind w:left="432"/>
      </w:pPr>
    </w:p>
    <w:p w14:paraId="3C1468DA" w14:textId="76074816" w:rsidR="00A658B7" w:rsidRDefault="00A658B7" w:rsidP="00A658B7">
      <w:pPr>
        <w:pStyle w:val="ListBullet"/>
        <w:numPr>
          <w:ilvl w:val="0"/>
          <w:numId w:val="0"/>
        </w:numPr>
        <w:ind w:left="432"/>
      </w:pPr>
    </w:p>
    <w:p w14:paraId="10656C7B" w14:textId="77777777" w:rsidR="00A658B7" w:rsidRDefault="00A658B7" w:rsidP="00A658B7">
      <w:pPr>
        <w:pStyle w:val="ListBullet"/>
        <w:numPr>
          <w:ilvl w:val="0"/>
          <w:numId w:val="0"/>
        </w:numPr>
        <w:ind w:left="432"/>
      </w:pPr>
    </w:p>
    <w:p w14:paraId="25B5D6DB" w14:textId="034C95D0" w:rsidR="00F62D10" w:rsidRDefault="00F62D10" w:rsidP="00F62D10">
      <w:pPr>
        <w:pStyle w:val="ListBullet"/>
      </w:pPr>
      <w:r>
        <w:lastRenderedPageBreak/>
        <w:t>Mini Batch Gradient Descent</w:t>
      </w:r>
    </w:p>
    <w:p w14:paraId="321B8B78" w14:textId="49F870B5" w:rsidR="00F62D10" w:rsidRDefault="00F62D10" w:rsidP="00F62D10">
      <w:pPr>
        <w:pStyle w:val="ListBullet"/>
        <w:numPr>
          <w:ilvl w:val="0"/>
          <w:numId w:val="0"/>
        </w:numPr>
        <w:ind w:left="432"/>
      </w:pPr>
      <w:r>
        <w:t>Here we will be updating the weights after few samples are passed or you can say after a handful of samples called mini batches is passed. It will help us smoothly enter towards the optimal points/weights.</w:t>
      </w:r>
    </w:p>
    <w:p w14:paraId="5B08B249" w14:textId="25F9B561" w:rsidR="003C7D5A" w:rsidRDefault="003C7D5A" w:rsidP="00F62D10">
      <w:pPr>
        <w:pStyle w:val="ListBullet"/>
        <w:numPr>
          <w:ilvl w:val="0"/>
          <w:numId w:val="0"/>
        </w:numPr>
        <w:ind w:left="432"/>
      </w:pPr>
      <w:r>
        <w:t xml:space="preserve">Model is trained for 6th order polynomial </w:t>
      </w:r>
    </w:p>
    <w:p w14:paraId="77B01F34" w14:textId="77777777" w:rsidR="00752600" w:rsidRDefault="00752600" w:rsidP="00F62D10">
      <w:pPr>
        <w:pStyle w:val="ListBullet"/>
        <w:numPr>
          <w:ilvl w:val="0"/>
          <w:numId w:val="0"/>
        </w:numPr>
        <w:ind w:left="432"/>
      </w:pPr>
    </w:p>
    <w:p w14:paraId="5B083241" w14:textId="4FB57A05" w:rsidR="005C478C" w:rsidRDefault="005C478C" w:rsidP="00F62D10">
      <w:pPr>
        <w:pStyle w:val="ListBullet"/>
        <w:numPr>
          <w:ilvl w:val="0"/>
          <w:numId w:val="0"/>
        </w:numPr>
        <w:ind w:left="432"/>
      </w:pPr>
      <w:r w:rsidRPr="005C478C">
        <w:drawing>
          <wp:anchor distT="0" distB="0" distL="114300" distR="114300" simplePos="0" relativeHeight="251697152" behindDoc="1" locked="0" layoutInCell="1" allowOverlap="1" wp14:anchorId="1E9AFD60" wp14:editId="2DCB8822">
            <wp:simplePos x="0" y="0"/>
            <wp:positionH relativeFrom="column">
              <wp:posOffset>3256545</wp:posOffset>
            </wp:positionH>
            <wp:positionV relativeFrom="paragraph">
              <wp:posOffset>31494</wp:posOffset>
            </wp:positionV>
            <wp:extent cx="3303192" cy="2369128"/>
            <wp:effectExtent l="0" t="0" r="0" b="0"/>
            <wp:wrapNone/>
            <wp:docPr id="16" name="Picture 1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line chart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3126" cy="23762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478C">
        <w:drawing>
          <wp:anchor distT="0" distB="0" distL="114300" distR="114300" simplePos="0" relativeHeight="251696128" behindDoc="1" locked="0" layoutInCell="1" allowOverlap="1" wp14:anchorId="5EBFB08F" wp14:editId="5C54810D">
            <wp:simplePos x="0" y="0"/>
            <wp:positionH relativeFrom="column">
              <wp:posOffset>-41564</wp:posOffset>
            </wp:positionH>
            <wp:positionV relativeFrom="paragraph">
              <wp:posOffset>31494</wp:posOffset>
            </wp:positionV>
            <wp:extent cx="3198755" cy="2286000"/>
            <wp:effectExtent l="0" t="0" r="1905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124" cy="2293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9EAAA4" w14:textId="30ABFC8C" w:rsidR="00F62D10" w:rsidRDefault="00F62D10" w:rsidP="00F62D10">
      <w:pPr>
        <w:pStyle w:val="ListBullet"/>
        <w:numPr>
          <w:ilvl w:val="0"/>
          <w:numId w:val="0"/>
        </w:numPr>
        <w:ind w:left="432"/>
      </w:pPr>
    </w:p>
    <w:p w14:paraId="4ADDF3C5" w14:textId="743256D1" w:rsidR="00F62D10" w:rsidRDefault="00F62D10" w:rsidP="00F62D10">
      <w:pPr>
        <w:pStyle w:val="ListBullet"/>
        <w:numPr>
          <w:ilvl w:val="0"/>
          <w:numId w:val="0"/>
        </w:numPr>
        <w:ind w:left="432"/>
      </w:pPr>
    </w:p>
    <w:p w14:paraId="4A39814B" w14:textId="1B21ED58" w:rsidR="005C478C" w:rsidRDefault="005C478C" w:rsidP="00F62D10">
      <w:pPr>
        <w:pStyle w:val="ListBullet"/>
        <w:numPr>
          <w:ilvl w:val="0"/>
          <w:numId w:val="0"/>
        </w:numPr>
        <w:ind w:left="432"/>
      </w:pPr>
    </w:p>
    <w:p w14:paraId="7F9B0D4D" w14:textId="7A5A35FC" w:rsidR="005C478C" w:rsidRDefault="005C478C" w:rsidP="00F62D10">
      <w:pPr>
        <w:pStyle w:val="ListBullet"/>
        <w:numPr>
          <w:ilvl w:val="0"/>
          <w:numId w:val="0"/>
        </w:numPr>
        <w:ind w:left="432"/>
      </w:pPr>
    </w:p>
    <w:p w14:paraId="71D5FDDA" w14:textId="39789765" w:rsidR="005C478C" w:rsidRDefault="005C478C" w:rsidP="00F62D10">
      <w:pPr>
        <w:pStyle w:val="ListBullet"/>
        <w:numPr>
          <w:ilvl w:val="0"/>
          <w:numId w:val="0"/>
        </w:numPr>
        <w:ind w:left="432"/>
      </w:pPr>
    </w:p>
    <w:p w14:paraId="6254D9A0" w14:textId="6C2DCA74" w:rsidR="005C478C" w:rsidRDefault="005C478C" w:rsidP="00F62D10">
      <w:pPr>
        <w:pStyle w:val="ListBullet"/>
        <w:numPr>
          <w:ilvl w:val="0"/>
          <w:numId w:val="0"/>
        </w:numPr>
        <w:ind w:left="432"/>
      </w:pPr>
    </w:p>
    <w:p w14:paraId="33BCC398" w14:textId="6BA87702" w:rsidR="005C478C" w:rsidRDefault="005C478C" w:rsidP="00F62D10">
      <w:pPr>
        <w:pStyle w:val="ListBullet"/>
        <w:numPr>
          <w:ilvl w:val="0"/>
          <w:numId w:val="0"/>
        </w:numPr>
        <w:ind w:left="432"/>
      </w:pPr>
    </w:p>
    <w:p w14:paraId="38EA6AEF" w14:textId="1415192F" w:rsidR="005C478C" w:rsidRDefault="005C478C" w:rsidP="00F62D10">
      <w:pPr>
        <w:pStyle w:val="ListBullet"/>
        <w:numPr>
          <w:ilvl w:val="0"/>
          <w:numId w:val="0"/>
        </w:numPr>
        <w:ind w:left="432"/>
      </w:pPr>
    </w:p>
    <w:p w14:paraId="0873E90F" w14:textId="61C094C7" w:rsidR="005C478C" w:rsidRDefault="005C478C" w:rsidP="00F62D10">
      <w:pPr>
        <w:pStyle w:val="ListBullet"/>
        <w:numPr>
          <w:ilvl w:val="0"/>
          <w:numId w:val="0"/>
        </w:numPr>
        <w:ind w:left="432"/>
      </w:pPr>
    </w:p>
    <w:p w14:paraId="34187634" w14:textId="297B6F8D" w:rsidR="005C478C" w:rsidRDefault="005C478C" w:rsidP="00F62D10">
      <w:pPr>
        <w:pStyle w:val="ListBullet"/>
        <w:numPr>
          <w:ilvl w:val="0"/>
          <w:numId w:val="0"/>
        </w:numPr>
        <w:ind w:left="432"/>
      </w:pPr>
    </w:p>
    <w:p w14:paraId="7F7332B6" w14:textId="016D5CB1" w:rsidR="005C478C" w:rsidRDefault="005C478C" w:rsidP="00F62D10">
      <w:pPr>
        <w:pStyle w:val="ListBullet"/>
        <w:numPr>
          <w:ilvl w:val="0"/>
          <w:numId w:val="0"/>
        </w:numPr>
        <w:ind w:left="432"/>
      </w:pPr>
    </w:p>
    <w:p w14:paraId="5B89AD6B" w14:textId="630D84AC" w:rsidR="005C478C" w:rsidRDefault="005C478C" w:rsidP="00F62D10">
      <w:pPr>
        <w:pStyle w:val="ListBullet"/>
        <w:numPr>
          <w:ilvl w:val="0"/>
          <w:numId w:val="0"/>
        </w:numPr>
        <w:ind w:left="432"/>
      </w:pPr>
      <w:r>
        <w:t xml:space="preserve">So as above graph suggest </w:t>
      </w:r>
      <w:proofErr w:type="gramStart"/>
      <w:r>
        <w:t>to pick</w:t>
      </w:r>
      <w:proofErr w:type="gramEnd"/>
      <w:r>
        <w:t xml:space="preserve"> the learning rate at 0.001 and a optimal batch size to be 4 as our data set is onjly having 70 data points for training.</w:t>
      </w:r>
    </w:p>
    <w:p w14:paraId="77E28538" w14:textId="481DB41F" w:rsidR="005C478C" w:rsidRDefault="005C478C" w:rsidP="005C478C">
      <w:pPr>
        <w:pStyle w:val="ListBullet"/>
        <w:numPr>
          <w:ilvl w:val="0"/>
          <w:numId w:val="0"/>
        </w:numPr>
        <w:ind w:left="432"/>
      </w:pPr>
      <w:r>
        <w:t>Weights for the 6</w:t>
      </w:r>
      <w:r w:rsidRPr="005C478C">
        <w:rPr>
          <w:vertAlign w:val="superscript"/>
        </w:rPr>
        <w:t>th</w:t>
      </w:r>
      <w:r>
        <w:t xml:space="preserve"> order polynomial for 0.001 learning rate,4 batch size and 4000 </w:t>
      </w:r>
      <w:proofErr w:type="gramStart"/>
      <w:r>
        <w:t>epoch</w:t>
      </w:r>
      <w:proofErr w:type="gramEnd"/>
      <w:r>
        <w:t xml:space="preserve"> with 70 data points are as below.</w:t>
      </w:r>
    </w:p>
    <w:p w14:paraId="351AB767" w14:textId="2E3678C5" w:rsidR="0084234A" w:rsidRDefault="005C478C" w:rsidP="007311DC">
      <w:pPr>
        <w:pStyle w:val="ListBullet"/>
        <w:numPr>
          <w:ilvl w:val="0"/>
          <w:numId w:val="0"/>
        </w:numPr>
        <w:ind w:left="432"/>
        <w:jc w:val="center"/>
      </w:pPr>
      <w:r>
        <w:t>2.</w:t>
      </w:r>
      <w:proofErr w:type="gramStart"/>
      <w:r>
        <w:t>25212651</w:t>
      </w:r>
      <w:r>
        <w:t xml:space="preserve"> ,</w:t>
      </w:r>
      <w:proofErr w:type="gramEnd"/>
      <w:r>
        <w:t>-10.81834511</w:t>
      </w:r>
      <w:r>
        <w:t xml:space="preserve"> ,</w:t>
      </w:r>
      <w:r>
        <w:t xml:space="preserve"> 10.53234425</w:t>
      </w:r>
      <w:r>
        <w:t xml:space="preserve"> ,</w:t>
      </w:r>
      <w:r>
        <w:t xml:space="preserve"> -4.54626229</w:t>
      </w:r>
      <w:r>
        <w:t xml:space="preserve"> ,</w:t>
      </w:r>
      <w:r>
        <w:t xml:space="preserve"> 7.38617364</w:t>
      </w:r>
      <w:r>
        <w:t xml:space="preserve"> ,</w:t>
      </w:r>
      <w:r>
        <w:t xml:space="preserve">  5.95717802</w:t>
      </w:r>
      <w:r>
        <w:t xml:space="preserve"> , </w:t>
      </w:r>
      <w:r>
        <w:t>-1.94808232</w:t>
      </w:r>
    </w:p>
    <w:p w14:paraId="4656D7BC" w14:textId="42DF2081" w:rsidR="007311DC" w:rsidRDefault="007311DC" w:rsidP="007311DC">
      <w:pPr>
        <w:pStyle w:val="Heading1"/>
        <w:rPr>
          <w:rFonts w:ascii="CIDFont+F3" w:hAnsi="CIDFont+F3" w:cs="CIDFont+F3"/>
          <w:sz w:val="47"/>
          <w:szCs w:val="47"/>
          <w:lang w:val="en-IN"/>
        </w:rPr>
      </w:pPr>
      <w:bookmarkStart w:id="17" w:name="_Toc113665090"/>
      <w:r>
        <w:rPr>
          <w:rFonts w:ascii="CIDFont+F3" w:hAnsi="CIDFont+F3" w:cs="CIDFont+F3"/>
          <w:sz w:val="47"/>
          <w:szCs w:val="47"/>
          <w:lang w:val="en-IN"/>
        </w:rPr>
        <w:t>Non-AIP701-PART 1</w:t>
      </w:r>
      <w:r>
        <w:rPr>
          <w:rFonts w:ascii="CIDFont+F3" w:hAnsi="CIDFont+F3" w:cs="CIDFont+F3"/>
          <w:sz w:val="47"/>
          <w:szCs w:val="47"/>
          <w:lang w:val="en-IN"/>
        </w:rPr>
        <w:t>B</w:t>
      </w:r>
      <w:bookmarkEnd w:id="17"/>
    </w:p>
    <w:p w14:paraId="02414C84" w14:textId="63DBF8A6" w:rsidR="007311DC" w:rsidRDefault="007311DC" w:rsidP="007311DC">
      <w:pPr>
        <w:pStyle w:val="Heading2"/>
      </w:pPr>
      <w:bookmarkStart w:id="18" w:name="_Toc113665091"/>
      <w:r>
        <w:t>Design Matrix</w:t>
      </w:r>
      <w:bookmarkEnd w:id="18"/>
    </w:p>
    <w:p w14:paraId="054D13D4" w14:textId="78FE54EC" w:rsidR="003C7B7E" w:rsidRDefault="003C7B7E" w:rsidP="003C7B7E">
      <w:r w:rsidRPr="00173623">
        <w:t>Design Matrix for M=1 is shown here</w:t>
      </w:r>
      <w:r>
        <w:t xml:space="preserve"> for 20 data points</w:t>
      </w:r>
    </w:p>
    <w:p w14:paraId="1E1AE812" w14:textId="14B1A0A2" w:rsidR="003C7B7E" w:rsidRPr="003C7B7E" w:rsidRDefault="003C7B7E" w:rsidP="003C7B7E">
      <w:pPr>
        <w:shd w:val="clear" w:color="auto" w:fill="1E1E1E"/>
        <w:spacing w:after="0" w:line="180" w:lineRule="atLeast"/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</w:pP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[         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0.246119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   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0.06057456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],[       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0.87242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    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0.76111666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],[        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0.2192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     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0.04804864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>],[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1.809242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   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3.27335661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>],[         -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0.923474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    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0.85280423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],[       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1.006063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   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1.01216276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>],[         -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1.41848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     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2.01208551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>],[-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1.24184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     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1.54216659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>],[      -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1.278768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   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1.6352476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>],[ -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0.32844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     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0.10787283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>],[    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0.599934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  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0.3599208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],[      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1.248036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   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1.55759386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],[  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1.645741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   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2.70846344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>],[      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0.990873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  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0.9818293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>],[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1.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         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1.681223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   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2.82651078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>],[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1.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         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0.242633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   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0.05887077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],[      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1.38482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    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1.91772643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>],[        -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1.858806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    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3.45515975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>],[        -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0.559941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    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0.31353392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>],[-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1.318246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    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1.73777252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>]</w:t>
      </w:r>
    </w:p>
    <w:p w14:paraId="0945C0FA" w14:textId="77777777" w:rsidR="003C7B7E" w:rsidRPr="003C7B7E" w:rsidRDefault="003C7B7E" w:rsidP="003C7B7E">
      <w:pPr>
        <w:shd w:val="clear" w:color="auto" w:fill="1E1E1E"/>
        <w:spacing w:after="0" w:line="180" w:lineRule="atLeast"/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</w:pPr>
    </w:p>
    <w:p w14:paraId="0CBC5570" w14:textId="77777777" w:rsidR="003C7B7E" w:rsidRDefault="003C7B7E" w:rsidP="003C7B7E">
      <w:r>
        <w:t xml:space="preserve">Design Matrix for M=2 is shown here for 20 data points </w:t>
      </w:r>
    </w:p>
    <w:p w14:paraId="57B990E2" w14:textId="1DD10EED" w:rsidR="003C7B7E" w:rsidRPr="003C7B7E" w:rsidRDefault="003C7B7E" w:rsidP="003C7B7E">
      <w:pPr>
        <w:shd w:val="clear" w:color="auto" w:fill="1E1E1E"/>
        <w:spacing w:after="0" w:line="180" w:lineRule="atLeast"/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</w:pP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[        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0.246119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   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0.06057456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 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0.01490855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],[       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0.87242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    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0.76111666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 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0.66401339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],[         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0.2192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     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0.04804864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 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0.01053226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],[         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1.809242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   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3.27335661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 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5.92229427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>],[         -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0.923474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    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0.85280423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 -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0.78754253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],[         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1.006063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   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1.01216276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 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1.0182995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 ],[          -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1.41848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     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2.01208551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 -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2.85410305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>],[         -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1.24184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     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1.54216659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 -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1.91512415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>],[         -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1.278768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   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1.6352476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 -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2.0911023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>],[         -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0.32844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     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0.10787283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 -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0.03542975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],[        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0.599934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   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0.3599208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  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0.21592873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],[         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1.248036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   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1.55759386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 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1.94393321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],[         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1.645741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   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2.70846344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 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4.45742933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],[        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0.990873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   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0.9818293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  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0.97286815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],[         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1.681223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   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2.82651078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 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4.75199493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],[        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0.242633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   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0.05887077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 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0.01428399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],[         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1.38482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    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1.91772643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 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2.65570592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>],[         -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1.858806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    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3.45515975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 -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6.42247167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>],[         -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0.559941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    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0.31353392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 -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0.1755605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 ],[         -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1.318246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    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1.73777252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 xml:space="preserve"> -</w:t>
      </w:r>
      <w:r w:rsidRPr="003C7B7E">
        <w:rPr>
          <w:rFonts w:ascii="Consolas" w:eastAsia="Times New Roman" w:hAnsi="Consolas" w:cs="Times New Roman"/>
          <w:color w:val="B5CEA8"/>
          <w:sz w:val="14"/>
          <w:szCs w:val="14"/>
          <w:lang w:val="en-IN" w:eastAsia="en-IN"/>
        </w:rPr>
        <w:t>2.29081167</w:t>
      </w:r>
      <w:r w:rsidRPr="003C7B7E"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  <w:t>]</w:t>
      </w:r>
    </w:p>
    <w:p w14:paraId="04F81B5A" w14:textId="77777777" w:rsidR="003C7B7E" w:rsidRPr="003C7B7E" w:rsidRDefault="003C7B7E" w:rsidP="003C7B7E">
      <w:pPr>
        <w:shd w:val="clear" w:color="auto" w:fill="1E1E1E"/>
        <w:spacing w:after="0" w:line="180" w:lineRule="atLeast"/>
        <w:rPr>
          <w:rFonts w:ascii="Consolas" w:eastAsia="Times New Roman" w:hAnsi="Consolas" w:cs="Times New Roman"/>
          <w:color w:val="D4D4D4"/>
          <w:sz w:val="14"/>
          <w:szCs w:val="14"/>
          <w:lang w:val="en-IN" w:eastAsia="en-IN"/>
        </w:rPr>
      </w:pPr>
    </w:p>
    <w:p w14:paraId="69CC4212" w14:textId="783652D1" w:rsidR="007311DC" w:rsidRDefault="00A84F29" w:rsidP="00A84F29">
      <w:pPr>
        <w:pStyle w:val="Heading2"/>
      </w:pPr>
      <w:bookmarkStart w:id="19" w:name="_Toc113665092"/>
      <w:r>
        <w:lastRenderedPageBreak/>
        <w:t>Curve Fitting (Moore-Penrose)</w:t>
      </w:r>
      <w:bookmarkEnd w:id="19"/>
    </w:p>
    <w:p w14:paraId="57140905" w14:textId="2AABD0C1" w:rsidR="003C7B7E" w:rsidRDefault="003C7B7E" w:rsidP="003C7B7E">
      <w:r w:rsidRPr="005C747B">
        <w:t>The First 10 iterations RMSE are shown here for 20 data points taken for training.</w:t>
      </w:r>
    </w:p>
    <w:p w14:paraId="57C8CA9A" w14:textId="77777777" w:rsidR="003C7B7E" w:rsidRDefault="003C7B7E" w:rsidP="003C7B7E">
      <w:r>
        <w:t>Root Mean Square Error for M=0:55.62287520856701</w:t>
      </w:r>
    </w:p>
    <w:p w14:paraId="4D114A3E" w14:textId="77777777" w:rsidR="003C7B7E" w:rsidRDefault="003C7B7E" w:rsidP="003C7B7E">
      <w:r>
        <w:t>Root Mean Square Error for M=1:53.77283866902993</w:t>
      </w:r>
    </w:p>
    <w:p w14:paraId="2B5A0444" w14:textId="77777777" w:rsidR="003C7B7E" w:rsidRDefault="003C7B7E" w:rsidP="003C7B7E">
      <w:r>
        <w:t>Root Mean Square Error for M=2:28.491239299489813</w:t>
      </w:r>
    </w:p>
    <w:p w14:paraId="37627314" w14:textId="77777777" w:rsidR="003C7B7E" w:rsidRDefault="003C7B7E" w:rsidP="003C7B7E">
      <w:r>
        <w:t>Root Mean Square Error for M=3:20.993855995451245</w:t>
      </w:r>
    </w:p>
    <w:p w14:paraId="56E59FF4" w14:textId="77777777" w:rsidR="003C7B7E" w:rsidRDefault="003C7B7E" w:rsidP="003C7B7E">
      <w:r>
        <w:t>Root Mean Square Error for M=4:6.025820376031074</w:t>
      </w:r>
    </w:p>
    <w:p w14:paraId="42363DBD" w14:textId="77777777" w:rsidR="003C7B7E" w:rsidRDefault="003C7B7E" w:rsidP="003C7B7E">
      <w:r>
        <w:t>Root Mean Square Error for M=5:5.2297372513875064</w:t>
      </w:r>
    </w:p>
    <w:p w14:paraId="35EB5D4B" w14:textId="77777777" w:rsidR="003C7B7E" w:rsidRDefault="003C7B7E" w:rsidP="003C7B7E">
      <w:r>
        <w:t>Root Mean Square Error for M=6:5.089281088633635</w:t>
      </w:r>
    </w:p>
    <w:p w14:paraId="2166D3B9" w14:textId="77777777" w:rsidR="003C7B7E" w:rsidRDefault="003C7B7E" w:rsidP="003C7B7E">
      <w:r>
        <w:t>Root Mean Square Error for M=7:4.698322039383037</w:t>
      </w:r>
    </w:p>
    <w:p w14:paraId="00D53302" w14:textId="77777777" w:rsidR="003C7B7E" w:rsidRDefault="003C7B7E" w:rsidP="003C7B7E">
      <w:r>
        <w:t>Root Mean Square Error for M=8:4.676583516582949</w:t>
      </w:r>
    </w:p>
    <w:p w14:paraId="1E2DDD07" w14:textId="60851BF9" w:rsidR="00B9149F" w:rsidRDefault="003C7B7E" w:rsidP="003C7B7E">
      <w:r>
        <w:t>Root Mean Square Error for M=9:4.669799870651431</w:t>
      </w:r>
    </w:p>
    <w:p w14:paraId="56DE85AA" w14:textId="68EEE723" w:rsidR="003C7B7E" w:rsidRDefault="003C7B7E" w:rsidP="003C7B7E">
      <w:r>
        <w:t>Root Mean Square Error for M=10:4.616500904873091</w:t>
      </w:r>
    </w:p>
    <w:p w14:paraId="2542F924" w14:textId="5F836FA7" w:rsidR="00B9149F" w:rsidRDefault="00752600" w:rsidP="003C7B7E">
      <w:r w:rsidRPr="00B9149F">
        <w:drawing>
          <wp:anchor distT="0" distB="0" distL="114300" distR="114300" simplePos="0" relativeHeight="251698176" behindDoc="1" locked="0" layoutInCell="1" allowOverlap="1" wp14:anchorId="1D3327F2" wp14:editId="491CDE14">
            <wp:simplePos x="0" y="0"/>
            <wp:positionH relativeFrom="column">
              <wp:posOffset>-302260</wp:posOffset>
            </wp:positionH>
            <wp:positionV relativeFrom="paragraph">
              <wp:posOffset>340467</wp:posOffset>
            </wp:positionV>
            <wp:extent cx="6685808" cy="3114329"/>
            <wp:effectExtent l="0" t="0" r="127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5808" cy="3114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149F" w:rsidRPr="005C747B">
        <w:t>The Plot for 25-degree polynomials is shown here for the 20 data points taken for the training. Conclusions are very interesting to see.</w:t>
      </w:r>
    </w:p>
    <w:p w14:paraId="2CC65277" w14:textId="163E0C4D" w:rsidR="00B9149F" w:rsidRDefault="00B9149F" w:rsidP="003C7B7E"/>
    <w:p w14:paraId="58B775DF" w14:textId="606DF7FE" w:rsidR="00B9149F" w:rsidRDefault="00B9149F" w:rsidP="003C7B7E"/>
    <w:p w14:paraId="3CCCCE30" w14:textId="5BA83844" w:rsidR="00B9149F" w:rsidRDefault="00B9149F" w:rsidP="003C7B7E"/>
    <w:p w14:paraId="132E5511" w14:textId="3E0BCFF1" w:rsidR="00B9149F" w:rsidRDefault="00B9149F" w:rsidP="003C7B7E"/>
    <w:p w14:paraId="6635242B" w14:textId="5702C9D1" w:rsidR="00B9149F" w:rsidRDefault="00B9149F" w:rsidP="003C7B7E"/>
    <w:p w14:paraId="25B79800" w14:textId="09B4E71E" w:rsidR="00B9149F" w:rsidRDefault="00B9149F" w:rsidP="00B9149F">
      <w:pPr>
        <w:pStyle w:val="Heading2"/>
        <w:numPr>
          <w:ilvl w:val="0"/>
          <w:numId w:val="0"/>
        </w:numPr>
        <w:ind w:left="360"/>
        <w:rPr>
          <w:noProof/>
          <w:lang w:val="en-IN" w:eastAsia="en-IN"/>
        </w:rPr>
      </w:pPr>
    </w:p>
    <w:p w14:paraId="571719B4" w14:textId="530643B6" w:rsidR="00B9149F" w:rsidRDefault="00B9149F" w:rsidP="00B9149F">
      <w:pPr>
        <w:rPr>
          <w:lang w:val="en-IN" w:eastAsia="en-IN"/>
        </w:rPr>
      </w:pPr>
    </w:p>
    <w:p w14:paraId="7AE0C9C9" w14:textId="3A518E4B" w:rsidR="00B9149F" w:rsidRDefault="00B9149F" w:rsidP="00B9149F">
      <w:pPr>
        <w:rPr>
          <w:lang w:val="en-IN" w:eastAsia="en-IN"/>
        </w:rPr>
      </w:pPr>
    </w:p>
    <w:p w14:paraId="48251A78" w14:textId="798D1D55" w:rsidR="00B9149F" w:rsidRDefault="00B9149F" w:rsidP="00B9149F">
      <w:pPr>
        <w:rPr>
          <w:lang w:val="en-IN" w:eastAsia="en-IN"/>
        </w:rPr>
      </w:pPr>
    </w:p>
    <w:p w14:paraId="77BB2512" w14:textId="2DA5C4FF" w:rsidR="00B9149F" w:rsidRDefault="00B9149F" w:rsidP="00B9149F">
      <w:pPr>
        <w:rPr>
          <w:lang w:val="en-IN" w:eastAsia="en-IN"/>
        </w:rPr>
      </w:pPr>
    </w:p>
    <w:p w14:paraId="2A83B342" w14:textId="505F4989" w:rsidR="000D6641" w:rsidRDefault="000D6641" w:rsidP="00752600">
      <w:pPr>
        <w:pStyle w:val="figure"/>
        <w:jc w:val="left"/>
      </w:pPr>
    </w:p>
    <w:p w14:paraId="7294EDE0" w14:textId="77777777" w:rsidR="00752600" w:rsidRDefault="00752600" w:rsidP="00752600">
      <w:pPr>
        <w:pStyle w:val="figure"/>
        <w:jc w:val="left"/>
      </w:pPr>
    </w:p>
    <w:p w14:paraId="044C72FF" w14:textId="54CF29CE" w:rsidR="00B9149F" w:rsidRDefault="00B9149F" w:rsidP="00B9149F">
      <w:pPr>
        <w:pStyle w:val="figure"/>
      </w:pPr>
      <w:r>
        <w:t xml:space="preserve">Error vs M for 20 </w:t>
      </w:r>
      <w:r w:rsidRPr="00625314">
        <w:t>Data</w:t>
      </w:r>
      <w:r>
        <w:t xml:space="preserve"> Points</w:t>
      </w:r>
    </w:p>
    <w:p w14:paraId="1847905F" w14:textId="1980A247" w:rsidR="00B9149F" w:rsidRPr="00B9149F" w:rsidRDefault="00B9149F" w:rsidP="00B9149F">
      <w:r w:rsidRPr="005C747B">
        <w:t>The First 10 iterations RMSE are shown here for 70 data points taken for training.</w:t>
      </w:r>
    </w:p>
    <w:p w14:paraId="57E86D87" w14:textId="294CFC66" w:rsidR="00B9149F" w:rsidRPr="00B9149F" w:rsidRDefault="00B9149F" w:rsidP="00B9149F">
      <w:pPr>
        <w:rPr>
          <w:lang w:val="en-IN" w:eastAsia="en-IN"/>
        </w:rPr>
      </w:pPr>
      <w:r w:rsidRPr="00B9149F">
        <w:rPr>
          <w:lang w:val="en-IN" w:eastAsia="en-IN"/>
        </w:rPr>
        <w:t>Root Mean Square Error for M=0:70.09721538978584</w:t>
      </w:r>
    </w:p>
    <w:p w14:paraId="0ABEC856" w14:textId="22D45CDB" w:rsidR="00B9149F" w:rsidRPr="00B9149F" w:rsidRDefault="00B9149F" w:rsidP="00B9149F">
      <w:pPr>
        <w:rPr>
          <w:lang w:val="en-IN" w:eastAsia="en-IN"/>
        </w:rPr>
      </w:pPr>
      <w:r w:rsidRPr="00B9149F">
        <w:rPr>
          <w:lang w:val="en-IN" w:eastAsia="en-IN"/>
        </w:rPr>
        <w:t>Root Mean Square Error for M=1:67.22070491028734</w:t>
      </w:r>
    </w:p>
    <w:p w14:paraId="54183B1F" w14:textId="4C90A15A" w:rsidR="00B9149F" w:rsidRPr="00B9149F" w:rsidRDefault="00B9149F" w:rsidP="00B9149F">
      <w:pPr>
        <w:rPr>
          <w:lang w:val="en-IN" w:eastAsia="en-IN"/>
        </w:rPr>
      </w:pPr>
      <w:r w:rsidRPr="00B9149F">
        <w:rPr>
          <w:lang w:val="en-IN" w:eastAsia="en-IN"/>
        </w:rPr>
        <w:t>Root Mean Square Error for M=2:33.696388497087085</w:t>
      </w:r>
    </w:p>
    <w:p w14:paraId="40A0F0B9" w14:textId="083FFF63" w:rsidR="00B9149F" w:rsidRPr="00B9149F" w:rsidRDefault="00B9149F" w:rsidP="00B9149F">
      <w:pPr>
        <w:rPr>
          <w:lang w:val="en-IN" w:eastAsia="en-IN"/>
        </w:rPr>
      </w:pPr>
      <w:r w:rsidRPr="00B9149F">
        <w:rPr>
          <w:lang w:val="en-IN" w:eastAsia="en-IN"/>
        </w:rPr>
        <w:lastRenderedPageBreak/>
        <w:t>Root Mean Square Error for M=3:25.181823338879145</w:t>
      </w:r>
    </w:p>
    <w:p w14:paraId="793FC896" w14:textId="40DBB9E1" w:rsidR="00B9149F" w:rsidRPr="00B9149F" w:rsidRDefault="00B9149F" w:rsidP="00B9149F">
      <w:pPr>
        <w:rPr>
          <w:lang w:val="en-IN" w:eastAsia="en-IN"/>
        </w:rPr>
      </w:pPr>
      <w:r w:rsidRPr="00B9149F">
        <w:rPr>
          <w:lang w:val="en-IN" w:eastAsia="en-IN"/>
        </w:rPr>
        <w:t>Root Mean Square Error for M=4:8.752391253783841</w:t>
      </w:r>
    </w:p>
    <w:p w14:paraId="1EFF2B77" w14:textId="540B36A9" w:rsidR="00B9149F" w:rsidRPr="00B9149F" w:rsidRDefault="00B9149F" w:rsidP="00B9149F">
      <w:pPr>
        <w:rPr>
          <w:lang w:val="en-IN" w:eastAsia="en-IN"/>
        </w:rPr>
      </w:pPr>
      <w:r w:rsidRPr="00B9149F">
        <w:rPr>
          <w:lang w:val="en-IN" w:eastAsia="en-IN"/>
        </w:rPr>
        <w:t>Root Mean Square Error for M=5:8.455902961555978</w:t>
      </w:r>
    </w:p>
    <w:p w14:paraId="3E332935" w14:textId="7EF75D6B" w:rsidR="00B9149F" w:rsidRPr="00B9149F" w:rsidRDefault="00B9149F" w:rsidP="00B9149F">
      <w:pPr>
        <w:rPr>
          <w:lang w:val="en-IN" w:eastAsia="en-IN"/>
        </w:rPr>
      </w:pPr>
      <w:r w:rsidRPr="00B9149F">
        <w:rPr>
          <w:lang w:val="en-IN" w:eastAsia="en-IN"/>
        </w:rPr>
        <w:t>Root Mean Square Error for M=6:7.842903432512381</w:t>
      </w:r>
    </w:p>
    <w:p w14:paraId="4BC099D7" w14:textId="15C92AF5" w:rsidR="00B9149F" w:rsidRPr="00B9149F" w:rsidRDefault="00B9149F" w:rsidP="00B9149F">
      <w:pPr>
        <w:rPr>
          <w:lang w:val="en-IN" w:eastAsia="en-IN"/>
        </w:rPr>
      </w:pPr>
      <w:r w:rsidRPr="00B9149F">
        <w:rPr>
          <w:lang w:val="en-IN" w:eastAsia="en-IN"/>
        </w:rPr>
        <w:t>Root Mean Square Error for M=7:7.812639922861118</w:t>
      </w:r>
    </w:p>
    <w:p w14:paraId="36DAA0CD" w14:textId="1F2F2211" w:rsidR="00B9149F" w:rsidRPr="00B9149F" w:rsidRDefault="00B9149F" w:rsidP="00B9149F">
      <w:pPr>
        <w:rPr>
          <w:lang w:val="en-IN" w:eastAsia="en-IN"/>
        </w:rPr>
      </w:pPr>
      <w:r w:rsidRPr="00B9149F">
        <w:rPr>
          <w:lang w:val="en-IN" w:eastAsia="en-IN"/>
        </w:rPr>
        <w:t>Root Mean Square Error for M=8:7.638369766057252</w:t>
      </w:r>
    </w:p>
    <w:p w14:paraId="2E2452B7" w14:textId="4AC25FD9" w:rsidR="00B9149F" w:rsidRDefault="00B9149F" w:rsidP="00B9149F">
      <w:pPr>
        <w:rPr>
          <w:lang w:val="en-IN" w:eastAsia="en-IN"/>
        </w:rPr>
      </w:pPr>
      <w:r w:rsidRPr="00B9149F">
        <w:rPr>
          <w:lang w:val="en-IN" w:eastAsia="en-IN"/>
        </w:rPr>
        <w:t>Root Mean Square Error for M=9:7.636777019339523</w:t>
      </w:r>
    </w:p>
    <w:p w14:paraId="1DE3DDC7" w14:textId="2679A0E4" w:rsidR="00B9149F" w:rsidRDefault="00B9149F" w:rsidP="00B9149F">
      <w:pPr>
        <w:rPr>
          <w:lang w:val="en-IN" w:eastAsia="en-IN"/>
        </w:rPr>
      </w:pPr>
      <w:r w:rsidRPr="00B9149F">
        <w:rPr>
          <w:lang w:val="en-IN" w:eastAsia="en-IN"/>
        </w:rPr>
        <w:t>Root Mean Square Error for M=10:7.62929718421274</w:t>
      </w:r>
    </w:p>
    <w:p w14:paraId="231E08CC" w14:textId="7FD98DE3" w:rsidR="00B9149F" w:rsidRDefault="00752600" w:rsidP="00B9149F">
      <w:r w:rsidRPr="00B9149F">
        <w:rPr>
          <w:lang w:val="en-IN" w:eastAsia="en-IN"/>
        </w:rPr>
        <w:drawing>
          <wp:anchor distT="0" distB="0" distL="114300" distR="114300" simplePos="0" relativeHeight="251699200" behindDoc="1" locked="0" layoutInCell="1" allowOverlap="1" wp14:anchorId="6C64156A" wp14:editId="36AF67F2">
            <wp:simplePos x="0" y="0"/>
            <wp:positionH relativeFrom="column">
              <wp:posOffset>-58420</wp:posOffset>
            </wp:positionH>
            <wp:positionV relativeFrom="paragraph">
              <wp:posOffset>186805</wp:posOffset>
            </wp:positionV>
            <wp:extent cx="5943600" cy="2768600"/>
            <wp:effectExtent l="0" t="0" r="0" b="0"/>
            <wp:wrapNone/>
            <wp:docPr id="18" name="Picture 1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line chart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149F" w:rsidRPr="004304F5">
        <w:t>The Plot for 25-degree polynomials is shown here for the 70 data points taken for the training. Conclusions are very interesting to see</w:t>
      </w:r>
    </w:p>
    <w:p w14:paraId="3DD8160A" w14:textId="5C7508A5" w:rsidR="00B9149F" w:rsidRDefault="00B9149F" w:rsidP="00B9149F">
      <w:pPr>
        <w:rPr>
          <w:lang w:val="en-IN" w:eastAsia="en-IN"/>
        </w:rPr>
      </w:pPr>
    </w:p>
    <w:p w14:paraId="229D25F2" w14:textId="42C650B2" w:rsidR="00B9149F" w:rsidRDefault="00B9149F" w:rsidP="00B9149F">
      <w:pPr>
        <w:rPr>
          <w:lang w:val="en-IN" w:eastAsia="en-IN"/>
        </w:rPr>
      </w:pPr>
    </w:p>
    <w:p w14:paraId="1A28A451" w14:textId="7611EA1C" w:rsidR="00B9149F" w:rsidRDefault="00B9149F" w:rsidP="00B9149F">
      <w:pPr>
        <w:rPr>
          <w:lang w:val="en-IN" w:eastAsia="en-IN"/>
        </w:rPr>
      </w:pPr>
    </w:p>
    <w:p w14:paraId="127E19BD" w14:textId="120FB684" w:rsidR="00B9149F" w:rsidRDefault="00B9149F" w:rsidP="00B9149F">
      <w:pPr>
        <w:rPr>
          <w:lang w:val="en-IN" w:eastAsia="en-IN"/>
        </w:rPr>
      </w:pPr>
    </w:p>
    <w:p w14:paraId="53EC7B0B" w14:textId="32394697" w:rsidR="00B9149F" w:rsidRDefault="00B9149F" w:rsidP="00B9149F">
      <w:pPr>
        <w:rPr>
          <w:lang w:val="en-IN" w:eastAsia="en-IN"/>
        </w:rPr>
      </w:pPr>
    </w:p>
    <w:p w14:paraId="5A55D06B" w14:textId="22F9F933" w:rsidR="00B9149F" w:rsidRDefault="00B9149F" w:rsidP="00B9149F">
      <w:pPr>
        <w:rPr>
          <w:lang w:val="en-IN" w:eastAsia="en-IN"/>
        </w:rPr>
      </w:pPr>
    </w:p>
    <w:p w14:paraId="6AD9D0AC" w14:textId="41274AB3" w:rsidR="00B9149F" w:rsidRDefault="00B9149F" w:rsidP="00B9149F">
      <w:pPr>
        <w:rPr>
          <w:lang w:val="en-IN" w:eastAsia="en-IN"/>
        </w:rPr>
      </w:pPr>
    </w:p>
    <w:p w14:paraId="1B698461" w14:textId="3A083E6D" w:rsidR="00B9149F" w:rsidRDefault="00B9149F" w:rsidP="00B9149F">
      <w:pPr>
        <w:rPr>
          <w:lang w:val="en-IN" w:eastAsia="en-IN"/>
        </w:rPr>
      </w:pPr>
    </w:p>
    <w:p w14:paraId="26AA8715" w14:textId="02337CD8" w:rsidR="00752600" w:rsidRDefault="00752600" w:rsidP="00752600">
      <w:pPr>
        <w:pStyle w:val="figure"/>
        <w:jc w:val="left"/>
      </w:pPr>
    </w:p>
    <w:p w14:paraId="0C491A5A" w14:textId="77777777" w:rsidR="00752600" w:rsidRDefault="00752600" w:rsidP="00752600">
      <w:pPr>
        <w:pStyle w:val="figure"/>
        <w:jc w:val="left"/>
      </w:pPr>
    </w:p>
    <w:p w14:paraId="55B8D108" w14:textId="68BD15FE" w:rsidR="00B9149F" w:rsidRDefault="00B9149F" w:rsidP="00B9149F">
      <w:pPr>
        <w:pStyle w:val="figure"/>
      </w:pPr>
      <w:r>
        <w:t>Error vs M for 70 data points</w:t>
      </w:r>
    </w:p>
    <w:p w14:paraId="7865C9E7" w14:textId="535A3468" w:rsidR="007311DC" w:rsidRDefault="00752600" w:rsidP="00A84F29">
      <w:pPr>
        <w:pStyle w:val="Heading2"/>
        <w:rPr>
          <w:noProof/>
          <w:lang w:val="en-IN" w:eastAsia="en-IN"/>
        </w:rPr>
      </w:pPr>
      <w:bookmarkStart w:id="20" w:name="_Toc113665093"/>
      <w:r w:rsidRPr="00042232">
        <w:rPr>
          <w:lang w:val="en-IN" w:eastAsia="en-IN"/>
        </w:rPr>
        <w:drawing>
          <wp:anchor distT="0" distB="0" distL="114300" distR="114300" simplePos="0" relativeHeight="251701248" behindDoc="1" locked="0" layoutInCell="1" allowOverlap="1" wp14:anchorId="7C721652" wp14:editId="46D8069C">
            <wp:simplePos x="0" y="0"/>
            <wp:positionH relativeFrom="column">
              <wp:posOffset>3110865</wp:posOffset>
            </wp:positionH>
            <wp:positionV relativeFrom="paragraph">
              <wp:posOffset>777331</wp:posOffset>
            </wp:positionV>
            <wp:extent cx="3046144" cy="2176936"/>
            <wp:effectExtent l="0" t="0" r="1905" b="0"/>
            <wp:wrapNone/>
            <wp:docPr id="51" name="Picture 5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Chart, scatter chart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144" cy="21769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2232">
        <w:rPr>
          <w:lang w:val="en-IN" w:eastAsia="en-IN"/>
        </w:rPr>
        <w:drawing>
          <wp:anchor distT="0" distB="0" distL="114300" distR="114300" simplePos="0" relativeHeight="251700224" behindDoc="1" locked="0" layoutInCell="1" allowOverlap="1" wp14:anchorId="65B00E07" wp14:editId="4D603146">
            <wp:simplePos x="0" y="0"/>
            <wp:positionH relativeFrom="column">
              <wp:posOffset>-332105</wp:posOffset>
            </wp:positionH>
            <wp:positionV relativeFrom="paragraph">
              <wp:posOffset>769710</wp:posOffset>
            </wp:positionV>
            <wp:extent cx="3057511" cy="2185059"/>
            <wp:effectExtent l="0" t="0" r="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11" cy="21850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11DC">
        <w:rPr>
          <w:noProof/>
          <w:lang w:val="en-IN" w:eastAsia="en-IN"/>
        </w:rPr>
        <w:t>Plots</w:t>
      </w:r>
      <w:bookmarkEnd w:id="20"/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042232" w14:paraId="32794C12" w14:textId="77777777" w:rsidTr="007C23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47A692E7" w14:textId="77777777" w:rsidR="00042232" w:rsidRDefault="00042232" w:rsidP="007C235A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7268145F" wp14:editId="1DE26571">
                      <wp:extent cx="141605" cy="141605"/>
                      <wp:effectExtent l="0" t="0" r="0" b="0"/>
                      <wp:docPr id="32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33" name="Rectangle 33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9" name="Freeform 67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1351476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">
                      <v:rect id="Rectangle 33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" fillcolor="#2e74b5 [2404]" stroked="f" strokeweight="0"/>
                      <v:shape id="Freeform 67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5C5E8DF8" w14:textId="77777777" w:rsidR="00042232" w:rsidRDefault="00042232" w:rsidP="007C235A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Plots for 20 data points iterations</w:t>
            </w:r>
          </w:p>
        </w:tc>
      </w:tr>
    </w:tbl>
    <w:p w14:paraId="3757A4D3" w14:textId="6F98C8BF" w:rsidR="00B9149F" w:rsidRDefault="00B9149F" w:rsidP="00B9149F">
      <w:pPr>
        <w:rPr>
          <w:lang w:val="en-IN" w:eastAsia="en-IN"/>
        </w:rPr>
      </w:pPr>
    </w:p>
    <w:p w14:paraId="146BD872" w14:textId="58509764" w:rsidR="00B9149F" w:rsidRDefault="00B9149F" w:rsidP="00B9149F">
      <w:pPr>
        <w:rPr>
          <w:lang w:val="en-IN" w:eastAsia="en-IN"/>
        </w:rPr>
      </w:pPr>
    </w:p>
    <w:p w14:paraId="3BD63450" w14:textId="55CDC764" w:rsidR="00B9149F" w:rsidRDefault="00B9149F" w:rsidP="00B9149F">
      <w:pPr>
        <w:rPr>
          <w:lang w:val="en-IN" w:eastAsia="en-IN"/>
        </w:rPr>
      </w:pPr>
    </w:p>
    <w:p w14:paraId="50BC0B7E" w14:textId="31480BAA" w:rsidR="00B9149F" w:rsidRDefault="00B9149F" w:rsidP="00B9149F">
      <w:pPr>
        <w:rPr>
          <w:lang w:val="en-IN" w:eastAsia="en-IN"/>
        </w:rPr>
      </w:pPr>
    </w:p>
    <w:p w14:paraId="5B22CBF7" w14:textId="61BDE3D4" w:rsidR="00B9149F" w:rsidRDefault="00B9149F" w:rsidP="00B9149F">
      <w:pPr>
        <w:rPr>
          <w:lang w:val="en-IN" w:eastAsia="en-IN"/>
        </w:rPr>
      </w:pPr>
    </w:p>
    <w:p w14:paraId="42F8D4D4" w14:textId="0D6ACCC2" w:rsidR="00B9149F" w:rsidRDefault="00B9149F" w:rsidP="00B9149F">
      <w:pPr>
        <w:rPr>
          <w:lang w:val="en-IN" w:eastAsia="en-IN"/>
        </w:rPr>
      </w:pPr>
    </w:p>
    <w:p w14:paraId="693F1764" w14:textId="77777777" w:rsidR="00A658B7" w:rsidRDefault="00A658B7" w:rsidP="00B9149F">
      <w:pPr>
        <w:rPr>
          <w:lang w:val="en-IN" w:eastAsia="en-IN"/>
        </w:rPr>
      </w:pPr>
    </w:p>
    <w:p w14:paraId="7971A282" w14:textId="77777777" w:rsidR="00A658B7" w:rsidRDefault="00A658B7" w:rsidP="00B9149F">
      <w:pPr>
        <w:rPr>
          <w:lang w:val="en-IN" w:eastAsia="en-IN"/>
        </w:rPr>
      </w:pPr>
    </w:p>
    <w:p w14:paraId="162A1B18" w14:textId="34714BB1" w:rsidR="00B9149F" w:rsidRDefault="00752600" w:rsidP="00B9149F">
      <w:pPr>
        <w:rPr>
          <w:lang w:val="en-IN" w:eastAsia="en-IN"/>
        </w:rPr>
      </w:pPr>
      <w:r w:rsidRPr="00042232">
        <w:rPr>
          <w:lang w:val="en-IN" w:eastAsia="en-IN"/>
        </w:rPr>
        <w:lastRenderedPageBreak/>
        <w:drawing>
          <wp:anchor distT="0" distB="0" distL="114300" distR="114300" simplePos="0" relativeHeight="251702272" behindDoc="1" locked="0" layoutInCell="1" allowOverlap="1" wp14:anchorId="10201DD2" wp14:editId="5DF4080D">
            <wp:simplePos x="0" y="0"/>
            <wp:positionH relativeFrom="column">
              <wp:posOffset>-361950</wp:posOffset>
            </wp:positionH>
            <wp:positionV relativeFrom="paragraph">
              <wp:posOffset>151765</wp:posOffset>
            </wp:positionV>
            <wp:extent cx="3248660" cy="2321560"/>
            <wp:effectExtent l="0" t="0" r="8890" b="0"/>
            <wp:wrapNone/>
            <wp:docPr id="52" name="Picture 5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Chart, scatter chart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66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2232">
        <w:rPr>
          <w:lang w:val="en-IN" w:eastAsia="en-IN"/>
        </w:rPr>
        <w:drawing>
          <wp:anchor distT="0" distB="0" distL="114300" distR="114300" simplePos="0" relativeHeight="251703296" behindDoc="1" locked="0" layoutInCell="1" allowOverlap="1" wp14:anchorId="0577F75C" wp14:editId="2032F52A">
            <wp:simplePos x="0" y="0"/>
            <wp:positionH relativeFrom="column">
              <wp:posOffset>3016250</wp:posOffset>
            </wp:positionH>
            <wp:positionV relativeFrom="paragraph">
              <wp:posOffset>151542</wp:posOffset>
            </wp:positionV>
            <wp:extent cx="3306445" cy="2362835"/>
            <wp:effectExtent l="0" t="0" r="8255" b="0"/>
            <wp:wrapNone/>
            <wp:docPr id="53" name="Picture 5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Chart, scatter chart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644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3DD6E5" w14:textId="3AD37F6C" w:rsidR="00B9149F" w:rsidRDefault="00B9149F" w:rsidP="00B9149F">
      <w:pPr>
        <w:rPr>
          <w:lang w:val="en-IN" w:eastAsia="en-IN"/>
        </w:rPr>
      </w:pPr>
    </w:p>
    <w:p w14:paraId="46A87CA5" w14:textId="22B9F195" w:rsidR="00B9149F" w:rsidRDefault="00B9149F" w:rsidP="00B9149F">
      <w:pPr>
        <w:rPr>
          <w:lang w:val="en-IN" w:eastAsia="en-IN"/>
        </w:rPr>
      </w:pPr>
    </w:p>
    <w:p w14:paraId="52759BCC" w14:textId="5BFA4319" w:rsidR="00B9149F" w:rsidRDefault="00B9149F" w:rsidP="00B9149F">
      <w:pPr>
        <w:rPr>
          <w:lang w:val="en-IN" w:eastAsia="en-IN"/>
        </w:rPr>
      </w:pPr>
    </w:p>
    <w:p w14:paraId="264DC1AB" w14:textId="2AFBD68E" w:rsidR="00B9149F" w:rsidRDefault="00B9149F" w:rsidP="00B9149F">
      <w:pPr>
        <w:rPr>
          <w:lang w:val="en-IN" w:eastAsia="en-IN"/>
        </w:rPr>
      </w:pPr>
    </w:p>
    <w:p w14:paraId="141CF992" w14:textId="49546016" w:rsidR="00B9149F" w:rsidRDefault="00B9149F" w:rsidP="00B9149F">
      <w:pPr>
        <w:rPr>
          <w:lang w:val="en-IN" w:eastAsia="en-IN"/>
        </w:rPr>
      </w:pPr>
    </w:p>
    <w:p w14:paraId="52020C9F" w14:textId="6935980E" w:rsidR="00042232" w:rsidRDefault="00042232" w:rsidP="00B9149F">
      <w:pPr>
        <w:rPr>
          <w:lang w:val="en-IN" w:eastAsia="en-IN"/>
        </w:rPr>
      </w:pPr>
    </w:p>
    <w:p w14:paraId="4FDBB5B9" w14:textId="0D53E1EE" w:rsidR="00042232" w:rsidRDefault="00042232" w:rsidP="00B9149F">
      <w:pPr>
        <w:rPr>
          <w:lang w:val="en-IN" w:eastAsia="en-IN"/>
        </w:rPr>
      </w:pPr>
    </w:p>
    <w:p w14:paraId="72FC53CD" w14:textId="7C21012C" w:rsidR="00042232" w:rsidRDefault="00A658B7" w:rsidP="00B9149F">
      <w:pPr>
        <w:rPr>
          <w:lang w:val="en-IN" w:eastAsia="en-IN"/>
        </w:rPr>
      </w:pPr>
      <w:r w:rsidRPr="00360903">
        <w:rPr>
          <w:lang w:val="en-IN" w:eastAsia="en-IN"/>
        </w:rPr>
        <w:drawing>
          <wp:anchor distT="0" distB="0" distL="114300" distR="114300" simplePos="0" relativeHeight="251707392" behindDoc="1" locked="0" layoutInCell="1" allowOverlap="1" wp14:anchorId="74CF7245" wp14:editId="410A810F">
            <wp:simplePos x="0" y="0"/>
            <wp:positionH relativeFrom="column">
              <wp:posOffset>3338195</wp:posOffset>
            </wp:positionH>
            <wp:positionV relativeFrom="paragraph">
              <wp:posOffset>2458720</wp:posOffset>
            </wp:positionV>
            <wp:extent cx="3032125" cy="2166620"/>
            <wp:effectExtent l="0" t="0" r="0" b="0"/>
            <wp:wrapNone/>
            <wp:docPr id="57" name="Picture 5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Chart, scatter chart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125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0903">
        <w:rPr>
          <w:lang w:val="en-IN" w:eastAsia="en-IN"/>
        </w:rPr>
        <w:drawing>
          <wp:anchor distT="0" distB="0" distL="114300" distR="114300" simplePos="0" relativeHeight="251705344" behindDoc="1" locked="0" layoutInCell="1" allowOverlap="1" wp14:anchorId="12387527" wp14:editId="43E19B2A">
            <wp:simplePos x="0" y="0"/>
            <wp:positionH relativeFrom="column">
              <wp:posOffset>3318510</wp:posOffset>
            </wp:positionH>
            <wp:positionV relativeFrom="paragraph">
              <wp:posOffset>227965</wp:posOffset>
            </wp:positionV>
            <wp:extent cx="3051175" cy="2180590"/>
            <wp:effectExtent l="0" t="0" r="0" b="0"/>
            <wp:wrapNone/>
            <wp:docPr id="55" name="Picture 55" descr="Chart, scatte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Chart, scatter chart&#10;&#10;Description automatically generated with medium confidenc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175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2232">
        <w:rPr>
          <w:lang w:val="en-IN" w:eastAsia="en-IN"/>
        </w:rPr>
        <w:drawing>
          <wp:anchor distT="0" distB="0" distL="114300" distR="114300" simplePos="0" relativeHeight="251704320" behindDoc="1" locked="0" layoutInCell="1" allowOverlap="1" wp14:anchorId="7E72BB0B" wp14:editId="4DA812AF">
            <wp:simplePos x="0" y="0"/>
            <wp:positionH relativeFrom="column">
              <wp:posOffset>-266700</wp:posOffset>
            </wp:positionH>
            <wp:positionV relativeFrom="paragraph">
              <wp:posOffset>227330</wp:posOffset>
            </wp:positionV>
            <wp:extent cx="3123565" cy="2232025"/>
            <wp:effectExtent l="0" t="0" r="635" b="0"/>
            <wp:wrapNone/>
            <wp:docPr id="54" name="Picture 5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Chart, scatter chart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0903">
        <w:rPr>
          <w:lang w:val="en-IN" w:eastAsia="en-IN"/>
        </w:rPr>
        <w:drawing>
          <wp:anchor distT="0" distB="0" distL="114300" distR="114300" simplePos="0" relativeHeight="251706368" behindDoc="1" locked="0" layoutInCell="1" allowOverlap="1" wp14:anchorId="6C67C3D4" wp14:editId="46693877">
            <wp:simplePos x="0" y="0"/>
            <wp:positionH relativeFrom="column">
              <wp:posOffset>-195580</wp:posOffset>
            </wp:positionH>
            <wp:positionV relativeFrom="paragraph">
              <wp:posOffset>2459990</wp:posOffset>
            </wp:positionV>
            <wp:extent cx="3082290" cy="2202815"/>
            <wp:effectExtent l="0" t="0" r="3810" b="0"/>
            <wp:wrapNone/>
            <wp:docPr id="56" name="Picture 56" descr="Scatte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Scatter chart&#10;&#10;Description automatically generated with medium confidenc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29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B9B636" w14:textId="35F6A34C" w:rsidR="00042232" w:rsidRDefault="00042232" w:rsidP="00B9149F">
      <w:pPr>
        <w:rPr>
          <w:lang w:val="en-IN" w:eastAsia="en-IN"/>
        </w:rPr>
      </w:pPr>
    </w:p>
    <w:p w14:paraId="64E2416E" w14:textId="48AB673C" w:rsidR="00042232" w:rsidRDefault="00042232" w:rsidP="00B9149F">
      <w:pPr>
        <w:rPr>
          <w:lang w:val="en-IN" w:eastAsia="en-IN"/>
        </w:rPr>
      </w:pPr>
    </w:p>
    <w:p w14:paraId="223D5984" w14:textId="3EAD2CD1" w:rsidR="00042232" w:rsidRDefault="00042232" w:rsidP="00B9149F">
      <w:pPr>
        <w:rPr>
          <w:lang w:val="en-IN" w:eastAsia="en-IN"/>
        </w:rPr>
      </w:pPr>
    </w:p>
    <w:p w14:paraId="5C597A24" w14:textId="197EA7D6" w:rsidR="00042232" w:rsidRDefault="00042232" w:rsidP="00B9149F">
      <w:pPr>
        <w:rPr>
          <w:lang w:val="en-IN" w:eastAsia="en-IN"/>
        </w:rPr>
      </w:pPr>
    </w:p>
    <w:p w14:paraId="3DD8B339" w14:textId="6D41D9F9" w:rsidR="00042232" w:rsidRDefault="00042232" w:rsidP="00B9149F">
      <w:pPr>
        <w:rPr>
          <w:lang w:val="en-IN" w:eastAsia="en-IN"/>
        </w:rPr>
      </w:pPr>
    </w:p>
    <w:p w14:paraId="37F0A130" w14:textId="3862A43B" w:rsidR="00042232" w:rsidRDefault="00042232" w:rsidP="00B9149F">
      <w:pPr>
        <w:rPr>
          <w:lang w:val="en-IN" w:eastAsia="en-IN"/>
        </w:rPr>
      </w:pPr>
    </w:p>
    <w:p w14:paraId="1951C58F" w14:textId="258D0D77" w:rsidR="00042232" w:rsidRDefault="00042232" w:rsidP="00B9149F">
      <w:pPr>
        <w:rPr>
          <w:lang w:val="en-IN" w:eastAsia="en-IN"/>
        </w:rPr>
      </w:pPr>
    </w:p>
    <w:p w14:paraId="502BB806" w14:textId="3729B583" w:rsidR="00360903" w:rsidRDefault="00360903" w:rsidP="00B9149F">
      <w:pPr>
        <w:rPr>
          <w:lang w:val="en-IN" w:eastAsia="en-IN"/>
        </w:rPr>
      </w:pPr>
    </w:p>
    <w:p w14:paraId="3BBEE7B4" w14:textId="6C854614" w:rsidR="00360903" w:rsidRDefault="00360903" w:rsidP="00B9149F">
      <w:pPr>
        <w:rPr>
          <w:lang w:val="en-IN" w:eastAsia="en-IN"/>
        </w:rPr>
      </w:pPr>
    </w:p>
    <w:p w14:paraId="13FD32BB" w14:textId="40BED2A9" w:rsidR="00360903" w:rsidRDefault="00360903" w:rsidP="00B9149F">
      <w:pPr>
        <w:rPr>
          <w:lang w:val="en-IN" w:eastAsia="en-IN"/>
        </w:rPr>
      </w:pPr>
    </w:p>
    <w:p w14:paraId="720E4513" w14:textId="00CD6588" w:rsidR="00360903" w:rsidRDefault="00360903" w:rsidP="00B9149F">
      <w:pPr>
        <w:rPr>
          <w:lang w:val="en-IN" w:eastAsia="en-IN"/>
        </w:rPr>
      </w:pPr>
    </w:p>
    <w:p w14:paraId="56991452" w14:textId="5C06A39B" w:rsidR="00360903" w:rsidRDefault="00360903" w:rsidP="00B9149F">
      <w:pPr>
        <w:rPr>
          <w:lang w:val="en-IN" w:eastAsia="en-IN"/>
        </w:rPr>
      </w:pPr>
    </w:p>
    <w:p w14:paraId="1D0F50EF" w14:textId="6E03D1F9" w:rsidR="00B9149F" w:rsidRDefault="00B9149F" w:rsidP="00B9149F">
      <w:pPr>
        <w:rPr>
          <w:lang w:val="en-IN" w:eastAsia="en-IN"/>
        </w:rPr>
      </w:pPr>
    </w:p>
    <w:p w14:paraId="4EED4CE5" w14:textId="77777777" w:rsidR="00A658B7" w:rsidRDefault="00A658B7" w:rsidP="00360903"/>
    <w:p w14:paraId="5AFC18B0" w14:textId="77777777" w:rsidR="00A658B7" w:rsidRDefault="00A658B7" w:rsidP="00360903"/>
    <w:p w14:paraId="4061DE1C" w14:textId="77777777" w:rsidR="00A658B7" w:rsidRDefault="00A658B7" w:rsidP="00360903"/>
    <w:p w14:paraId="36302CD4" w14:textId="0904680A" w:rsidR="00360903" w:rsidRDefault="00360903" w:rsidP="00360903">
      <w:r>
        <w:t>We can see till M=6 model is giving a good fit. Higher M may also give better result, but the computational power needed will be more. So, choosing M=6 can be good choice. We can see for M=19 model for 20 data points is getting totally overfit.</w:t>
      </w:r>
      <w:r w:rsidRPr="00E27DF0">
        <w:t xml:space="preserve"> For M=0,1,2,3 we can clearly see the model is showing the underfitting.</w:t>
      </w:r>
      <w:r>
        <w:t>so for the in 1A and 1B model is getting overfit at M=19 for fewer (20) data points.</w:t>
      </w:r>
    </w:p>
    <w:p w14:paraId="0635E9FD" w14:textId="5D5E54F7" w:rsidR="00A658B7" w:rsidRDefault="00A658B7" w:rsidP="00360903"/>
    <w:p w14:paraId="06EE8191" w14:textId="1795937C" w:rsidR="00A658B7" w:rsidRDefault="00A658B7" w:rsidP="00360903"/>
    <w:p w14:paraId="6BBAEF74" w14:textId="77777777" w:rsidR="00A658B7" w:rsidRDefault="00A658B7" w:rsidP="00360903"/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360903" w14:paraId="37CBB7F8" w14:textId="77777777" w:rsidTr="007C23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3A0AFB6C" w14:textId="663C9F73" w:rsidR="00360903" w:rsidRDefault="00360903" w:rsidP="007C235A">
            <w:r>
              <w:rPr>
                <w:noProof/>
                <w:lang w:eastAsia="en-US"/>
              </w:rPr>
              <w:lastRenderedPageBreak/>
              <mc:AlternateContent>
                <mc:Choice Requires="wpg">
                  <w:drawing>
                    <wp:inline distT="0" distB="0" distL="0" distR="0" wp14:anchorId="6B92B777" wp14:editId="6426A25A">
                      <wp:extent cx="141605" cy="141605"/>
                      <wp:effectExtent l="0" t="0" r="0" b="0"/>
                      <wp:docPr id="58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59" name="Rectangle 59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" name="Freeform 70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5625A9C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">
                      <v:rect id="Rectangle 59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" fillcolor="#2e74b5 [2404]" stroked="f" strokeweight="0"/>
                      <v:shape id="Freeform 70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525C3E37" w14:textId="12871216" w:rsidR="00360903" w:rsidRDefault="00360903" w:rsidP="007C235A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7DF0">
              <w:t>Plots for 70 data points iterations</w:t>
            </w:r>
          </w:p>
        </w:tc>
      </w:tr>
    </w:tbl>
    <w:p w14:paraId="7BF6786C" w14:textId="4C5B4303" w:rsidR="003A2D5D" w:rsidRDefault="00A658B7" w:rsidP="00B9149F">
      <w:pPr>
        <w:rPr>
          <w:lang w:val="en-IN" w:eastAsia="en-IN"/>
        </w:rPr>
      </w:pPr>
      <w:r w:rsidRPr="001F118C">
        <w:rPr>
          <w:lang w:val="en-IN" w:eastAsia="en-IN"/>
        </w:rPr>
        <w:drawing>
          <wp:anchor distT="0" distB="0" distL="114300" distR="114300" simplePos="0" relativeHeight="251711488" behindDoc="1" locked="0" layoutInCell="1" allowOverlap="1" wp14:anchorId="7C7ABDE0" wp14:editId="12C266FD">
            <wp:simplePos x="0" y="0"/>
            <wp:positionH relativeFrom="column">
              <wp:posOffset>3302000</wp:posOffset>
            </wp:positionH>
            <wp:positionV relativeFrom="paragraph">
              <wp:posOffset>62865</wp:posOffset>
            </wp:positionV>
            <wp:extent cx="3065780" cy="2190750"/>
            <wp:effectExtent l="0" t="0" r="1270" b="0"/>
            <wp:wrapNone/>
            <wp:docPr id="76" name="Picture 7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Chart, scatter chart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578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F118C">
        <w:rPr>
          <w:lang w:val="en-IN" w:eastAsia="en-IN"/>
        </w:rPr>
        <w:drawing>
          <wp:anchor distT="0" distB="0" distL="114300" distR="114300" simplePos="0" relativeHeight="251710464" behindDoc="1" locked="0" layoutInCell="1" allowOverlap="1" wp14:anchorId="363DFEE2" wp14:editId="29633B41">
            <wp:simplePos x="0" y="0"/>
            <wp:positionH relativeFrom="column">
              <wp:posOffset>-120880</wp:posOffset>
            </wp:positionH>
            <wp:positionV relativeFrom="paragraph">
              <wp:posOffset>63030</wp:posOffset>
            </wp:positionV>
            <wp:extent cx="2981061" cy="2130423"/>
            <wp:effectExtent l="0" t="0" r="0" b="0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061" cy="2130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045778" w14:textId="4EDA9308" w:rsidR="003A2D5D" w:rsidRDefault="003A2D5D" w:rsidP="00B9149F">
      <w:pPr>
        <w:rPr>
          <w:lang w:val="en-IN" w:eastAsia="en-IN"/>
        </w:rPr>
      </w:pPr>
    </w:p>
    <w:p w14:paraId="3516E094" w14:textId="49B25D30" w:rsidR="003A2D5D" w:rsidRDefault="003A2D5D" w:rsidP="00B9149F">
      <w:pPr>
        <w:rPr>
          <w:lang w:val="en-IN" w:eastAsia="en-IN"/>
        </w:rPr>
      </w:pPr>
    </w:p>
    <w:p w14:paraId="5AADE8F5" w14:textId="5CCED5C5" w:rsidR="003A2D5D" w:rsidRDefault="003A2D5D" w:rsidP="00B9149F">
      <w:pPr>
        <w:rPr>
          <w:lang w:val="en-IN" w:eastAsia="en-IN"/>
        </w:rPr>
      </w:pPr>
    </w:p>
    <w:p w14:paraId="05EBCD72" w14:textId="423550F3" w:rsidR="003A2D5D" w:rsidRDefault="003A2D5D" w:rsidP="00B9149F">
      <w:pPr>
        <w:rPr>
          <w:lang w:val="en-IN" w:eastAsia="en-IN"/>
        </w:rPr>
      </w:pPr>
    </w:p>
    <w:p w14:paraId="126F5F82" w14:textId="55AFC0E9" w:rsidR="003A2D5D" w:rsidRDefault="003A2D5D" w:rsidP="00B9149F">
      <w:pPr>
        <w:rPr>
          <w:lang w:val="en-IN" w:eastAsia="en-IN"/>
        </w:rPr>
      </w:pPr>
    </w:p>
    <w:p w14:paraId="52889DCF" w14:textId="5E1AEF01" w:rsidR="003A2D5D" w:rsidRDefault="003A2D5D" w:rsidP="00B9149F">
      <w:pPr>
        <w:rPr>
          <w:lang w:val="en-IN" w:eastAsia="en-IN"/>
        </w:rPr>
      </w:pPr>
    </w:p>
    <w:p w14:paraId="4A4FED47" w14:textId="774E968E" w:rsidR="003A2D5D" w:rsidRDefault="003A2D5D" w:rsidP="00B9149F">
      <w:pPr>
        <w:rPr>
          <w:lang w:val="en-IN" w:eastAsia="en-IN"/>
        </w:rPr>
      </w:pPr>
    </w:p>
    <w:p w14:paraId="1CF2B6A8" w14:textId="26560241" w:rsidR="003A2D5D" w:rsidRDefault="003A2D5D" w:rsidP="00B9149F">
      <w:pPr>
        <w:rPr>
          <w:lang w:val="en-IN" w:eastAsia="en-IN"/>
        </w:rPr>
      </w:pPr>
    </w:p>
    <w:p w14:paraId="4CA14C6F" w14:textId="62FE097A" w:rsidR="003A2D5D" w:rsidRDefault="003A2D5D" w:rsidP="00B9149F">
      <w:pPr>
        <w:rPr>
          <w:lang w:val="en-IN" w:eastAsia="en-IN"/>
        </w:rPr>
      </w:pPr>
    </w:p>
    <w:p w14:paraId="24351CAE" w14:textId="3637D542" w:rsidR="003A2D5D" w:rsidRDefault="003B50DD" w:rsidP="00B9149F">
      <w:pPr>
        <w:rPr>
          <w:lang w:val="en-IN" w:eastAsia="en-IN"/>
        </w:rPr>
      </w:pPr>
      <w:r w:rsidRPr="008F3976">
        <w:rPr>
          <w:lang w:val="en-IN" w:eastAsia="en-IN"/>
        </w:rPr>
        <w:drawing>
          <wp:anchor distT="0" distB="0" distL="114300" distR="114300" simplePos="0" relativeHeight="251712512" behindDoc="1" locked="0" layoutInCell="1" allowOverlap="1" wp14:anchorId="2A3845A8" wp14:editId="085780CF">
            <wp:simplePos x="0" y="0"/>
            <wp:positionH relativeFrom="column">
              <wp:posOffset>-142240</wp:posOffset>
            </wp:positionH>
            <wp:positionV relativeFrom="paragraph">
              <wp:posOffset>-280100</wp:posOffset>
            </wp:positionV>
            <wp:extent cx="3140597" cy="2244437"/>
            <wp:effectExtent l="0" t="0" r="3175" b="0"/>
            <wp:wrapNone/>
            <wp:docPr id="77" name="Picture 77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A picture containing shape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597" cy="22444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F3976">
        <w:rPr>
          <w:lang w:val="en-IN" w:eastAsia="en-IN"/>
        </w:rPr>
        <w:drawing>
          <wp:anchor distT="0" distB="0" distL="114300" distR="114300" simplePos="0" relativeHeight="251713536" behindDoc="1" locked="0" layoutInCell="1" allowOverlap="1" wp14:anchorId="6BAF4861" wp14:editId="5E4155C9">
            <wp:simplePos x="0" y="0"/>
            <wp:positionH relativeFrom="column">
              <wp:posOffset>3176649</wp:posOffset>
            </wp:positionH>
            <wp:positionV relativeFrom="paragraph">
              <wp:posOffset>-211975</wp:posOffset>
            </wp:positionV>
            <wp:extent cx="3045927" cy="2176780"/>
            <wp:effectExtent l="0" t="0" r="2540" b="0"/>
            <wp:wrapNone/>
            <wp:docPr id="78" name="Picture 78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Chart&#10;&#10;Description automatically generated with medium confidence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077" cy="21833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97F23A" w14:textId="774DAAC6" w:rsidR="003A2D5D" w:rsidRDefault="003A2D5D" w:rsidP="00B9149F">
      <w:pPr>
        <w:rPr>
          <w:lang w:val="en-IN" w:eastAsia="en-IN"/>
        </w:rPr>
      </w:pPr>
    </w:p>
    <w:p w14:paraId="393CB9EC" w14:textId="217BDE1B" w:rsidR="003A2D5D" w:rsidRDefault="003A2D5D" w:rsidP="00B9149F">
      <w:pPr>
        <w:rPr>
          <w:lang w:val="en-IN" w:eastAsia="en-IN"/>
        </w:rPr>
      </w:pPr>
    </w:p>
    <w:p w14:paraId="61D4DA8B" w14:textId="788CC626" w:rsidR="00360903" w:rsidRDefault="00360903" w:rsidP="00B9149F">
      <w:pPr>
        <w:rPr>
          <w:lang w:val="en-IN" w:eastAsia="en-IN"/>
        </w:rPr>
      </w:pPr>
    </w:p>
    <w:p w14:paraId="12B8AAF0" w14:textId="4F7B6083" w:rsidR="00360903" w:rsidRDefault="00360903" w:rsidP="00B9149F">
      <w:pPr>
        <w:rPr>
          <w:lang w:val="en-IN" w:eastAsia="en-IN"/>
        </w:rPr>
      </w:pPr>
    </w:p>
    <w:p w14:paraId="1594F027" w14:textId="10037302" w:rsidR="00360903" w:rsidRDefault="00360903" w:rsidP="00B9149F">
      <w:pPr>
        <w:rPr>
          <w:lang w:val="en-IN" w:eastAsia="en-IN"/>
        </w:rPr>
      </w:pPr>
    </w:p>
    <w:p w14:paraId="2C648F6C" w14:textId="460A072E" w:rsidR="00360903" w:rsidRDefault="00360903" w:rsidP="00B9149F">
      <w:pPr>
        <w:rPr>
          <w:lang w:val="en-IN" w:eastAsia="en-IN"/>
        </w:rPr>
      </w:pPr>
    </w:p>
    <w:p w14:paraId="085A718D" w14:textId="69277A21" w:rsidR="00360903" w:rsidRDefault="003B50DD" w:rsidP="00B9149F">
      <w:pPr>
        <w:rPr>
          <w:lang w:val="en-IN" w:eastAsia="en-IN"/>
        </w:rPr>
      </w:pPr>
      <w:r w:rsidRPr="003B50DD">
        <w:rPr>
          <w:lang w:val="en-IN" w:eastAsia="en-IN"/>
        </w:rPr>
        <w:drawing>
          <wp:anchor distT="0" distB="0" distL="114300" distR="114300" simplePos="0" relativeHeight="251715584" behindDoc="1" locked="0" layoutInCell="1" allowOverlap="1" wp14:anchorId="5E03FE47" wp14:editId="528240E8">
            <wp:simplePos x="0" y="0"/>
            <wp:positionH relativeFrom="column">
              <wp:posOffset>2962894</wp:posOffset>
            </wp:positionH>
            <wp:positionV relativeFrom="paragraph">
              <wp:posOffset>139972</wp:posOffset>
            </wp:positionV>
            <wp:extent cx="3282771" cy="2346042"/>
            <wp:effectExtent l="0" t="0" r="0" b="0"/>
            <wp:wrapNone/>
            <wp:docPr id="80" name="Picture 80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A picture containing shape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589" cy="2348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B50DD">
        <w:rPr>
          <w:lang w:val="en-IN" w:eastAsia="en-IN"/>
        </w:rPr>
        <w:drawing>
          <wp:anchor distT="0" distB="0" distL="114300" distR="114300" simplePos="0" relativeHeight="251714560" behindDoc="1" locked="0" layoutInCell="1" allowOverlap="1" wp14:anchorId="2FAB9DA9" wp14:editId="2F862077">
            <wp:simplePos x="0" y="0"/>
            <wp:positionH relativeFrom="column">
              <wp:posOffset>-142504</wp:posOffset>
            </wp:positionH>
            <wp:positionV relativeFrom="paragraph">
              <wp:posOffset>151846</wp:posOffset>
            </wp:positionV>
            <wp:extent cx="3190448" cy="2280063"/>
            <wp:effectExtent l="0" t="0" r="0" b="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7398" cy="228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312383" w14:textId="577DD6B5" w:rsidR="00360903" w:rsidRDefault="00360903" w:rsidP="00B9149F">
      <w:pPr>
        <w:rPr>
          <w:lang w:val="en-IN" w:eastAsia="en-IN"/>
        </w:rPr>
      </w:pPr>
    </w:p>
    <w:p w14:paraId="4E293D48" w14:textId="4890EBE1" w:rsidR="003B50DD" w:rsidRDefault="003B50DD" w:rsidP="00B9149F">
      <w:pPr>
        <w:rPr>
          <w:lang w:val="en-IN" w:eastAsia="en-IN"/>
        </w:rPr>
      </w:pPr>
    </w:p>
    <w:p w14:paraId="5B173B29" w14:textId="673A88BB" w:rsidR="003B50DD" w:rsidRDefault="003B50DD" w:rsidP="00B9149F">
      <w:pPr>
        <w:rPr>
          <w:lang w:val="en-IN" w:eastAsia="en-IN"/>
        </w:rPr>
      </w:pPr>
    </w:p>
    <w:p w14:paraId="77D3E5D2" w14:textId="75B0770D" w:rsidR="003B50DD" w:rsidRDefault="003B50DD" w:rsidP="00B9149F">
      <w:pPr>
        <w:rPr>
          <w:lang w:val="en-IN" w:eastAsia="en-IN"/>
        </w:rPr>
      </w:pPr>
    </w:p>
    <w:p w14:paraId="757E4D65" w14:textId="185CA4D7" w:rsidR="003B50DD" w:rsidRDefault="003B50DD" w:rsidP="00B9149F">
      <w:pPr>
        <w:rPr>
          <w:lang w:val="en-IN" w:eastAsia="en-IN"/>
        </w:rPr>
      </w:pPr>
    </w:p>
    <w:p w14:paraId="13125665" w14:textId="27E6E751" w:rsidR="003B50DD" w:rsidRDefault="003B50DD" w:rsidP="00B9149F">
      <w:pPr>
        <w:rPr>
          <w:lang w:val="en-IN" w:eastAsia="en-IN"/>
        </w:rPr>
      </w:pPr>
    </w:p>
    <w:p w14:paraId="4164B7FA" w14:textId="4DD42DFE" w:rsidR="003B50DD" w:rsidRDefault="003B50DD" w:rsidP="00B9149F">
      <w:pPr>
        <w:rPr>
          <w:lang w:val="en-IN" w:eastAsia="en-IN"/>
        </w:rPr>
      </w:pPr>
    </w:p>
    <w:p w14:paraId="2F98CE49" w14:textId="5558AB55" w:rsidR="003B50DD" w:rsidRDefault="003B50DD" w:rsidP="00B9149F">
      <w:pPr>
        <w:rPr>
          <w:lang w:val="en-IN" w:eastAsia="en-IN"/>
        </w:rPr>
      </w:pPr>
    </w:p>
    <w:p w14:paraId="58C57DE2" w14:textId="2158547E" w:rsidR="003B50DD" w:rsidRDefault="003B50DD" w:rsidP="00B9149F">
      <w:pPr>
        <w:rPr>
          <w:lang w:val="en-IN" w:eastAsia="en-IN"/>
        </w:rPr>
      </w:pPr>
    </w:p>
    <w:p w14:paraId="26AC1942" w14:textId="46322002" w:rsidR="00360903" w:rsidRDefault="00360903" w:rsidP="00B9149F">
      <w:pPr>
        <w:rPr>
          <w:lang w:val="en-IN" w:eastAsia="en-IN"/>
        </w:rPr>
      </w:pPr>
    </w:p>
    <w:p w14:paraId="7430A090" w14:textId="5A89B552" w:rsidR="003B50DD" w:rsidRDefault="003B50DD" w:rsidP="00B9149F">
      <w:pPr>
        <w:rPr>
          <w:lang w:val="en-IN" w:eastAsia="en-IN"/>
        </w:rPr>
      </w:pPr>
    </w:p>
    <w:p w14:paraId="6FFDF509" w14:textId="0B6522D1" w:rsidR="003B50DD" w:rsidRDefault="00A658B7" w:rsidP="00B9149F">
      <w:pPr>
        <w:rPr>
          <w:lang w:val="en-IN" w:eastAsia="en-IN"/>
        </w:rPr>
      </w:pPr>
      <w:r w:rsidRPr="003B50DD">
        <w:rPr>
          <w:lang w:val="en-IN" w:eastAsia="en-IN"/>
        </w:rPr>
        <w:lastRenderedPageBreak/>
        <w:drawing>
          <wp:anchor distT="0" distB="0" distL="114300" distR="114300" simplePos="0" relativeHeight="251717632" behindDoc="1" locked="0" layoutInCell="1" allowOverlap="1" wp14:anchorId="219ED314" wp14:editId="7C89BF79">
            <wp:simplePos x="0" y="0"/>
            <wp:positionH relativeFrom="column">
              <wp:posOffset>3133090</wp:posOffset>
            </wp:positionH>
            <wp:positionV relativeFrom="paragraph">
              <wp:posOffset>162560</wp:posOffset>
            </wp:positionV>
            <wp:extent cx="3090545" cy="2208530"/>
            <wp:effectExtent l="0" t="0" r="0" b="0"/>
            <wp:wrapNone/>
            <wp:docPr id="82" name="Picture 8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A picture containing text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545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B50DD">
        <w:rPr>
          <w:lang w:val="en-IN" w:eastAsia="en-IN"/>
        </w:rPr>
        <w:drawing>
          <wp:anchor distT="0" distB="0" distL="114300" distR="114300" simplePos="0" relativeHeight="251716608" behindDoc="1" locked="0" layoutInCell="1" allowOverlap="1" wp14:anchorId="4D932339" wp14:editId="01B753E1">
            <wp:simplePos x="0" y="0"/>
            <wp:positionH relativeFrom="column">
              <wp:posOffset>-187960</wp:posOffset>
            </wp:positionH>
            <wp:positionV relativeFrom="paragraph">
              <wp:posOffset>91918</wp:posOffset>
            </wp:positionV>
            <wp:extent cx="3190447" cy="2280062"/>
            <wp:effectExtent l="0" t="0" r="0" b="0"/>
            <wp:wrapNone/>
            <wp:docPr id="81" name="Picture 81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A picture containing shape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447" cy="22800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53826A" w14:textId="2FBEF719" w:rsidR="003B50DD" w:rsidRDefault="003B50DD" w:rsidP="00B9149F">
      <w:pPr>
        <w:rPr>
          <w:lang w:val="en-IN" w:eastAsia="en-IN"/>
        </w:rPr>
      </w:pPr>
    </w:p>
    <w:p w14:paraId="4DB3B55E" w14:textId="4B836EFB" w:rsidR="003B50DD" w:rsidRDefault="003B50DD" w:rsidP="00B9149F">
      <w:pPr>
        <w:rPr>
          <w:lang w:val="en-IN" w:eastAsia="en-IN"/>
        </w:rPr>
      </w:pPr>
    </w:p>
    <w:p w14:paraId="0C456DED" w14:textId="5E96CF4C" w:rsidR="00A658B7" w:rsidRDefault="00A658B7" w:rsidP="00B9149F">
      <w:pPr>
        <w:rPr>
          <w:lang w:val="en-IN" w:eastAsia="en-IN"/>
        </w:rPr>
      </w:pPr>
    </w:p>
    <w:p w14:paraId="5A9B8B45" w14:textId="1C3ACF27" w:rsidR="00A658B7" w:rsidRDefault="00A658B7" w:rsidP="00B9149F">
      <w:pPr>
        <w:rPr>
          <w:lang w:val="en-IN" w:eastAsia="en-IN"/>
        </w:rPr>
      </w:pPr>
    </w:p>
    <w:p w14:paraId="1729D307" w14:textId="3A916E70" w:rsidR="00A658B7" w:rsidRDefault="00A658B7" w:rsidP="00B9149F">
      <w:pPr>
        <w:rPr>
          <w:lang w:val="en-IN" w:eastAsia="en-IN"/>
        </w:rPr>
      </w:pPr>
    </w:p>
    <w:p w14:paraId="7F222AC5" w14:textId="5CCFB64F" w:rsidR="00A658B7" w:rsidRDefault="00A658B7" w:rsidP="00B9149F">
      <w:pPr>
        <w:rPr>
          <w:lang w:val="en-IN" w:eastAsia="en-IN"/>
        </w:rPr>
      </w:pPr>
    </w:p>
    <w:p w14:paraId="2791E086" w14:textId="77777777" w:rsidR="00A658B7" w:rsidRDefault="00A658B7" w:rsidP="00B9149F">
      <w:pPr>
        <w:rPr>
          <w:lang w:val="en-IN" w:eastAsia="en-IN"/>
        </w:rPr>
      </w:pPr>
    </w:p>
    <w:p w14:paraId="6498B307" w14:textId="77777777" w:rsidR="00360903" w:rsidRDefault="00360903" w:rsidP="00B9149F">
      <w:pPr>
        <w:rPr>
          <w:lang w:val="en-IN" w:eastAsia="en-IN"/>
        </w:rPr>
      </w:pPr>
    </w:p>
    <w:p w14:paraId="54ACD980" w14:textId="00DE7CB7" w:rsidR="002341FC" w:rsidRDefault="002341FC" w:rsidP="00B9149F">
      <w:r>
        <w:t>We can see till M=6 model is giving a good fit. Higher M may also give better result, but the computational power needed will be more. So, choosing M=6 can be good choice. We can see for M=19 model for 70 data points is not getting overfit.</w:t>
      </w:r>
    </w:p>
    <w:p w14:paraId="57EC63A5" w14:textId="77777777" w:rsidR="002341FC" w:rsidRDefault="002341FC" w:rsidP="002341FC">
      <w:pPr>
        <w:pStyle w:val="Heading2"/>
        <w:rPr>
          <w:lang w:val="en-IN" w:eastAsia="en-IN"/>
        </w:rPr>
      </w:pPr>
      <w:bookmarkStart w:id="21" w:name="_Toc113665094"/>
      <w:r>
        <w:rPr>
          <w:lang w:val="en-IN" w:eastAsia="en-IN"/>
        </w:rPr>
        <w:t>Coefficient for best and worst model and Noise Variance</w:t>
      </w:r>
      <w:bookmarkEnd w:id="21"/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2341FC" w14:paraId="4A6502AD" w14:textId="77777777" w:rsidTr="007C23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625C62C3" w14:textId="77777777" w:rsidR="002341FC" w:rsidRDefault="002341FC" w:rsidP="007C235A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20248CE7" wp14:editId="353E3C88">
                      <wp:extent cx="141605" cy="141605"/>
                      <wp:effectExtent l="0" t="0" r="0" b="0"/>
                      <wp:docPr id="83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84" name="Rectangle 84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5" name="Freeform 73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48329ED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">
                      <v:rect id="Rectangle 84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" fillcolor="#2e74b5 [2404]" stroked="f" strokeweight="0"/>
                      <v:shape id="Freeform 73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0D45D0B9" w14:textId="66145016" w:rsidR="002341FC" w:rsidRDefault="002341FC" w:rsidP="007C235A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5033F">
              <w:t xml:space="preserve">Both the case (20 data points and 70 data points) </w:t>
            </w:r>
            <w:r w:rsidRPr="00C5033F">
              <w:t>is</w:t>
            </w:r>
            <w:r w:rsidRPr="00C5033F">
              <w:t xml:space="preserve"> giving good results for the polynomial degree 6 however less data points are getting overfit early compared to more data points.</w:t>
            </w:r>
          </w:p>
        </w:tc>
      </w:tr>
    </w:tbl>
    <w:p w14:paraId="20F94C16" w14:textId="0D512C34" w:rsidR="003A5102" w:rsidRDefault="003A5102" w:rsidP="003A5102">
      <w:r w:rsidRPr="00C5033F">
        <w:t>The Coefficients for the 6th degree polynomial are given here for 20 data point case. Corresponding to X^6, X^5….X^0, constant is given below</w:t>
      </w:r>
    </w:p>
    <w:p w14:paraId="7E197AF6" w14:textId="71C3CE59" w:rsidR="003A5102" w:rsidRDefault="003A5102" w:rsidP="003A5102">
      <w:r>
        <w:t xml:space="preserve">         </w:t>
      </w:r>
      <w:r>
        <w:t xml:space="preserve"> -4.45736087 -13.</w:t>
      </w:r>
      <w:proofErr w:type="gramStart"/>
      <w:r>
        <w:t>12884113  26.66689349</w:t>
      </w:r>
      <w:proofErr w:type="gramEnd"/>
      <w:r>
        <w:t xml:space="preserve">  17.32522203</w:t>
      </w:r>
      <w:r>
        <w:t xml:space="preserve"> </w:t>
      </w:r>
      <w:r>
        <w:t xml:space="preserve"> -21.60795539   0.36253482   3.23142133</w:t>
      </w:r>
    </w:p>
    <w:p w14:paraId="0E9BDFAB" w14:textId="6039DDE1" w:rsidR="003A5102" w:rsidRDefault="003A5102" w:rsidP="003A5102">
      <w:r w:rsidRPr="00C5033F">
        <w:t xml:space="preserve">The Coefficients for the 6th degree polynomial are given here for </w:t>
      </w:r>
      <w:r>
        <w:t>7</w:t>
      </w:r>
      <w:r w:rsidRPr="00C5033F">
        <w:t>0 data point case. Corresponding to X^6, X^5….X^0, constant is given below</w:t>
      </w:r>
    </w:p>
    <w:p w14:paraId="7271081B" w14:textId="0B5C07A3" w:rsidR="003A5102" w:rsidRDefault="003A5102" w:rsidP="003A5102">
      <w:r>
        <w:t xml:space="preserve">           </w:t>
      </w:r>
      <w:r>
        <w:t xml:space="preserve">13.53666303   1.38512963 -14.09892717   4.92232874   1.92625672   </w:t>
      </w:r>
      <w:proofErr w:type="gramStart"/>
      <w:r>
        <w:t>2.70603127  -</w:t>
      </w:r>
      <w:proofErr w:type="gramEnd"/>
      <w:r>
        <w:t>0.58152941</w:t>
      </w:r>
    </w:p>
    <w:p w14:paraId="15A91A48" w14:textId="53972CD0" w:rsidR="003A5102" w:rsidRDefault="003A5102" w:rsidP="003A5102">
      <w:r w:rsidRPr="003E00AB">
        <w:t xml:space="preserve">So, we can see and compare the coefficients for less data are </w:t>
      </w:r>
      <w:r w:rsidRPr="003E00AB">
        <w:t>high.</w:t>
      </w:r>
      <w:r>
        <w:t xml:space="preserve"> Resulting early overfit for fewer data.</w:t>
      </w:r>
    </w:p>
    <w:p w14:paraId="1362037E" w14:textId="1E8E0BF1" w:rsidR="003A5102" w:rsidRDefault="003A5102" w:rsidP="003A5102">
      <w:r w:rsidRPr="003E00AB">
        <w:t xml:space="preserve">The Coefficients for the 19th degree polynomial are given here for 20 data point case. Corresponding to X^6, X^5….X^0, constant is given below. And the noise variance for this case is </w:t>
      </w:r>
      <w:r w:rsidR="00A017E1" w:rsidRPr="00A017E1">
        <w:t>[3.21873423e-11</w:t>
      </w:r>
      <w:r w:rsidRPr="003E00AB">
        <w:t xml:space="preserve">].   </w:t>
      </w:r>
    </w:p>
    <w:p w14:paraId="1C7C05DF" w14:textId="13FD685D" w:rsidR="00605CB4" w:rsidRPr="00605CB4" w:rsidRDefault="00605CB4" w:rsidP="00605CB4">
      <w:pPr>
        <w:shd w:val="clear" w:color="auto" w:fill="1E1E1E"/>
        <w:spacing w:after="0" w:line="180" w:lineRule="atLeast"/>
        <w:jc w:val="center"/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IN" w:eastAsia="en-IN"/>
        </w:rPr>
      </w:pPr>
      <w:r w:rsidRPr="00605CB4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IN" w:eastAsia="en-IN"/>
        </w:rPr>
        <w:t>0          23445.74407486    21340.3024207   -378379.81275263</w:t>
      </w:r>
    </w:p>
    <w:p w14:paraId="5CF9EB5D" w14:textId="3574F160" w:rsidR="00605CB4" w:rsidRPr="00605CB4" w:rsidRDefault="00605CB4" w:rsidP="00605CB4">
      <w:pPr>
        <w:shd w:val="clear" w:color="auto" w:fill="1E1E1E"/>
        <w:spacing w:after="0" w:line="180" w:lineRule="atLeast"/>
        <w:jc w:val="center"/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IN" w:eastAsia="en-IN"/>
        </w:rPr>
      </w:pPr>
      <w:r w:rsidRPr="00605CB4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IN" w:eastAsia="en-IN"/>
        </w:rPr>
        <w:t>241346.22046543  1817390.01978246 -1969987.81349591 -3693079.60571943</w:t>
      </w:r>
    </w:p>
    <w:p w14:paraId="7AC74731" w14:textId="64738E9F" w:rsidR="00605CB4" w:rsidRPr="00605CB4" w:rsidRDefault="00605CB4" w:rsidP="00605CB4">
      <w:pPr>
        <w:shd w:val="clear" w:color="auto" w:fill="1E1E1E"/>
        <w:spacing w:after="0" w:line="180" w:lineRule="atLeast"/>
        <w:jc w:val="center"/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IN" w:eastAsia="en-IN"/>
        </w:rPr>
      </w:pPr>
      <w:r w:rsidRPr="00605CB4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IN" w:eastAsia="en-IN"/>
        </w:rPr>
        <w:t>5147336.39235743  3590483.98839817 -6643345.86394168 -1478845.35574118</w:t>
      </w:r>
    </w:p>
    <w:p w14:paraId="4A031F08" w14:textId="3E7EADAE" w:rsidR="00605CB4" w:rsidRPr="00605CB4" w:rsidRDefault="00605CB4" w:rsidP="00605CB4">
      <w:pPr>
        <w:shd w:val="clear" w:color="auto" w:fill="1E1E1E"/>
        <w:spacing w:after="0" w:line="180" w:lineRule="atLeast"/>
        <w:jc w:val="center"/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IN" w:eastAsia="en-IN"/>
        </w:rPr>
      </w:pPr>
      <w:r w:rsidRPr="00605CB4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IN" w:eastAsia="en-IN"/>
        </w:rPr>
        <w:t>4758062.17249966  -115855.53950881 -1922688.52994446   330160.90240019</w:t>
      </w:r>
    </w:p>
    <w:p w14:paraId="74CA5609" w14:textId="10979A48" w:rsidR="00605CB4" w:rsidRPr="00605CB4" w:rsidRDefault="00A017E1" w:rsidP="00605CB4">
      <w:pPr>
        <w:shd w:val="clear" w:color="auto" w:fill="1E1E1E"/>
        <w:spacing w:after="0" w:line="180" w:lineRule="atLeast"/>
        <w:jc w:val="center"/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IN" w:eastAsia="en-IN"/>
        </w:rPr>
      </w:pPr>
      <w:r w:rsidRPr="00A017E1">
        <w:drawing>
          <wp:anchor distT="0" distB="0" distL="114300" distR="114300" simplePos="0" relativeHeight="251719680" behindDoc="1" locked="0" layoutInCell="1" allowOverlap="1" wp14:anchorId="52E8DAAE" wp14:editId="40D9243F">
            <wp:simplePos x="0" y="0"/>
            <wp:positionH relativeFrom="column">
              <wp:posOffset>1027216</wp:posOffset>
            </wp:positionH>
            <wp:positionV relativeFrom="paragraph">
              <wp:posOffset>118745</wp:posOffset>
            </wp:positionV>
            <wp:extent cx="3752850" cy="2647950"/>
            <wp:effectExtent l="0" t="0" r="0" b="0"/>
            <wp:wrapNone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5CB4" w:rsidRPr="00605CB4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IN" w:eastAsia="en-IN"/>
        </w:rPr>
        <w:t>408914.49765016  -109282.22189523   -35369.66056063    11746.49232729</w:t>
      </w:r>
    </w:p>
    <w:p w14:paraId="4D0DFA94" w14:textId="4C0FAE1E" w:rsidR="00605CB4" w:rsidRDefault="00605CB4" w:rsidP="00605CB4"/>
    <w:p w14:paraId="4D3EE652" w14:textId="77777777" w:rsidR="00A017E1" w:rsidRDefault="00A017E1" w:rsidP="00605CB4">
      <w:pPr>
        <w:jc w:val="center"/>
      </w:pPr>
    </w:p>
    <w:p w14:paraId="60F3A4C7" w14:textId="77777777" w:rsidR="00A017E1" w:rsidRDefault="00A017E1" w:rsidP="00605CB4">
      <w:pPr>
        <w:jc w:val="center"/>
      </w:pPr>
    </w:p>
    <w:p w14:paraId="2AE77093" w14:textId="77777777" w:rsidR="00A017E1" w:rsidRDefault="00A017E1" w:rsidP="00605CB4">
      <w:pPr>
        <w:jc w:val="center"/>
      </w:pPr>
    </w:p>
    <w:p w14:paraId="3FD41D1D" w14:textId="77777777" w:rsidR="00A017E1" w:rsidRDefault="00A017E1" w:rsidP="00605CB4">
      <w:pPr>
        <w:jc w:val="center"/>
      </w:pPr>
    </w:p>
    <w:p w14:paraId="55084296" w14:textId="77777777" w:rsidR="00A017E1" w:rsidRDefault="00A017E1" w:rsidP="00605CB4">
      <w:pPr>
        <w:jc w:val="center"/>
      </w:pPr>
    </w:p>
    <w:p w14:paraId="01E32AC1" w14:textId="77777777" w:rsidR="00A017E1" w:rsidRDefault="00A017E1" w:rsidP="00A658B7"/>
    <w:p w14:paraId="629915BF" w14:textId="39FEDFF9" w:rsidR="00605CB4" w:rsidRDefault="00605CB4" w:rsidP="00A658B7">
      <w:r w:rsidRPr="003E00AB">
        <w:t>The Coefficients for the 19th degree polynomial are given here for 70 data point case. Corresponding to X^6, X^5….X^0, constant is given below</w:t>
      </w:r>
    </w:p>
    <w:p w14:paraId="680595D4" w14:textId="2B241C74" w:rsidR="00605CB4" w:rsidRPr="00605CB4" w:rsidRDefault="00605CB4" w:rsidP="00605CB4">
      <w:pPr>
        <w:shd w:val="clear" w:color="auto" w:fill="1E1E1E"/>
        <w:spacing w:after="0" w:line="180" w:lineRule="atLeast"/>
        <w:jc w:val="center"/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IN" w:eastAsia="en-IN"/>
        </w:rPr>
      </w:pPr>
      <w:r w:rsidRPr="00605CB4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IN" w:eastAsia="en-IN"/>
        </w:rPr>
        <w:t>0.00000000e+00  2.82510067e+01 -3.06776908e+01 -2.13878112e+02</w:t>
      </w:r>
    </w:p>
    <w:p w14:paraId="3951CA32" w14:textId="52114ED1" w:rsidR="00605CB4" w:rsidRPr="00605CB4" w:rsidRDefault="00605CB4" w:rsidP="00605CB4">
      <w:pPr>
        <w:shd w:val="clear" w:color="auto" w:fill="1E1E1E"/>
        <w:spacing w:after="0" w:line="180" w:lineRule="atLeast"/>
        <w:jc w:val="center"/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IN" w:eastAsia="en-IN"/>
        </w:rPr>
      </w:pPr>
      <w:r w:rsidRPr="00605CB4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IN" w:eastAsia="en-IN"/>
        </w:rPr>
        <w:t>4.13728110e+02  9.13341806e+02 -1.16099300e+03 -1.90363058e+03</w:t>
      </w:r>
    </w:p>
    <w:p w14:paraId="11C6B463" w14:textId="5ACB3E53" w:rsidR="00605CB4" w:rsidRPr="00605CB4" w:rsidRDefault="00605CB4" w:rsidP="00605CB4">
      <w:pPr>
        <w:shd w:val="clear" w:color="auto" w:fill="1E1E1E"/>
        <w:spacing w:after="0" w:line="180" w:lineRule="atLeast"/>
        <w:jc w:val="center"/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IN" w:eastAsia="en-IN"/>
        </w:rPr>
      </w:pPr>
      <w:r w:rsidRPr="00605CB4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IN" w:eastAsia="en-IN"/>
        </w:rPr>
        <w:t>1.49306462e+03  2.12229516e+03 -1.03810150e+03 -1.36974022e+03</w:t>
      </w:r>
    </w:p>
    <w:p w14:paraId="2D736FAC" w14:textId="4222DAC8" w:rsidR="00605CB4" w:rsidRPr="00605CB4" w:rsidRDefault="00605CB4" w:rsidP="00605CB4">
      <w:pPr>
        <w:shd w:val="clear" w:color="auto" w:fill="1E1E1E"/>
        <w:spacing w:after="0" w:line="180" w:lineRule="atLeast"/>
        <w:jc w:val="center"/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IN" w:eastAsia="en-IN"/>
        </w:rPr>
      </w:pPr>
      <w:r w:rsidRPr="00605CB4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IN" w:eastAsia="en-IN"/>
        </w:rPr>
        <w:t>4.17399713e+02  5.27792990e+02 -9.70140376e+01 -1.19701269e+0</w:t>
      </w:r>
    </w:p>
    <w:p w14:paraId="7F4D4EDB" w14:textId="4E300252" w:rsidR="00605CB4" w:rsidRPr="00605CB4" w:rsidRDefault="00605CB4" w:rsidP="00605CB4">
      <w:pPr>
        <w:shd w:val="clear" w:color="auto" w:fill="1E1E1E"/>
        <w:spacing w:after="0" w:line="180" w:lineRule="atLeast"/>
        <w:jc w:val="center"/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IN" w:eastAsia="en-IN"/>
        </w:rPr>
      </w:pPr>
      <w:r w:rsidRPr="00605CB4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IN" w:eastAsia="en-IN"/>
        </w:rPr>
        <w:t>1.20982340e+01  1.47340123e+01 -6.26388966e-01 -7.58955625e-01</w:t>
      </w:r>
    </w:p>
    <w:p w14:paraId="747704A3" w14:textId="07B23470" w:rsidR="00605CB4" w:rsidRPr="009A64E7" w:rsidRDefault="00605CB4" w:rsidP="00605CB4">
      <w:r>
        <w:t xml:space="preserve">So, we can again see that less data points in the overfitting case have overshooted </w:t>
      </w:r>
      <w:r>
        <w:t>constants. Resulting early overfitting.</w:t>
      </w:r>
    </w:p>
    <w:p w14:paraId="1BF09ADD" w14:textId="41510559" w:rsidR="00A84F29" w:rsidRDefault="00A84F29" w:rsidP="00A84F29">
      <w:pPr>
        <w:pStyle w:val="Heading2"/>
        <w:rPr>
          <w:lang w:val="en-IN" w:eastAsia="en-IN"/>
        </w:rPr>
      </w:pPr>
      <w:bookmarkStart w:id="22" w:name="_Toc113665095"/>
      <w:r>
        <w:rPr>
          <w:lang w:val="en-IN" w:eastAsia="en-IN"/>
        </w:rPr>
        <w:t>Conclusion</w:t>
      </w:r>
      <w:bookmarkEnd w:id="22"/>
    </w:p>
    <w:p w14:paraId="2B35A476" w14:textId="3A0BC8E5" w:rsidR="00605CB4" w:rsidRDefault="00605CB4" w:rsidP="00605CB4">
      <w:r>
        <w:t>P</w:t>
      </w:r>
      <w:r>
        <w:t>lotting the Graph together gives a lot of insights</w:t>
      </w:r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605CB4" w14:paraId="00F89B3F" w14:textId="77777777" w:rsidTr="007C23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43F2FC90" w14:textId="77777777" w:rsidR="00605CB4" w:rsidRDefault="00605CB4" w:rsidP="007C235A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5C6872FD" wp14:editId="2E10291B">
                      <wp:extent cx="141605" cy="141605"/>
                      <wp:effectExtent l="0" t="0" r="0" b="0"/>
                      <wp:docPr id="86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87" name="Rectangle 87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8" name="Freeform 73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BDF024E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">
                      <v:rect id="Rectangle 87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" fillcolor="#2e74b5 [2404]" stroked="f" strokeweight="0"/>
                      <v:shape id="Freeform 73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5BCFF4E8" w14:textId="6A406E67" w:rsidR="00605CB4" w:rsidRDefault="00605CB4" w:rsidP="007C235A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</w:t>
            </w:r>
            <w:r>
              <w:tab/>
              <w:t xml:space="preserve">We can see for both fewer data (20) and Full data (70) the optimal M value is </w:t>
            </w:r>
            <w:r w:rsidR="00A017E1">
              <w:t>6. Observed in both 1A and 1B.</w:t>
            </w:r>
          </w:p>
          <w:p w14:paraId="53F344E4" w14:textId="2F94F81F" w:rsidR="00605CB4" w:rsidRDefault="00605CB4" w:rsidP="007C235A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</w:t>
            </w:r>
            <w:r>
              <w:tab/>
              <w:t xml:space="preserve">The Maximum error for more data is more which supposed to be high for more data as then the data will have more chances of being error at early </w:t>
            </w:r>
            <w:r w:rsidR="00A017E1">
              <w:t>stages. Observed in both 1 A and 1B</w:t>
            </w:r>
          </w:p>
          <w:p w14:paraId="36A6CC26" w14:textId="344AF954" w:rsidR="00605CB4" w:rsidRDefault="00605CB4" w:rsidP="007C235A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</w:t>
            </w:r>
            <w:r>
              <w:tab/>
              <w:t>We can observe that fewer data got over fitted at just for M=19 but the more data has saved us at that point.</w:t>
            </w:r>
            <w:r w:rsidR="00A017E1">
              <w:t xml:space="preserve"> </w:t>
            </w:r>
            <w:r w:rsidR="00A017E1">
              <w:t>Observed in both 1A and 1B.</w:t>
            </w:r>
          </w:p>
          <w:p w14:paraId="37F2A82B" w14:textId="77777777" w:rsidR="00605CB4" w:rsidRDefault="00605CB4" w:rsidP="007C235A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Even more data is not overfitted (considering error close to 0) at M=25.</w:t>
            </w:r>
          </w:p>
          <w:p w14:paraId="732A55B5" w14:textId="77777777" w:rsidR="00605CB4" w:rsidRDefault="00605CB4" w:rsidP="007C23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128A">
              <w:rPr>
                <w:b/>
                <w:bCs/>
              </w:rPr>
              <w:t>So, we can say that more data can save us from overfitting a model</w:t>
            </w:r>
            <w:r>
              <w:t>.</w:t>
            </w:r>
          </w:p>
          <w:p w14:paraId="3A26E3A9" w14:textId="77777777" w:rsidR="00605CB4" w:rsidRDefault="00605CB4" w:rsidP="007C235A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793DB6E" w14:textId="4C79F20F" w:rsidR="00A017E1" w:rsidRDefault="00A017E1" w:rsidP="00A017E1">
      <w:pPr>
        <w:pStyle w:val="Heading2"/>
        <w:numPr>
          <w:ilvl w:val="0"/>
          <w:numId w:val="0"/>
        </w:numPr>
        <w:ind w:left="360"/>
        <w:rPr>
          <w:lang w:val="en-IN" w:eastAsia="en-IN"/>
        </w:rPr>
      </w:pPr>
      <w:bookmarkStart w:id="23" w:name="_Toc113660543"/>
      <w:bookmarkStart w:id="24" w:name="_Toc113665096"/>
      <w:r w:rsidRPr="00A017E1">
        <w:rPr>
          <w:lang w:val="en-IN" w:eastAsia="en-IN"/>
        </w:rPr>
        <w:drawing>
          <wp:anchor distT="0" distB="0" distL="114300" distR="114300" simplePos="0" relativeHeight="251718656" behindDoc="1" locked="0" layoutInCell="1" allowOverlap="1" wp14:anchorId="34243F4A" wp14:editId="66FB7EDB">
            <wp:simplePos x="0" y="0"/>
            <wp:positionH relativeFrom="column">
              <wp:posOffset>-265007</wp:posOffset>
            </wp:positionH>
            <wp:positionV relativeFrom="paragraph">
              <wp:posOffset>95068</wp:posOffset>
            </wp:positionV>
            <wp:extent cx="6293731" cy="2927661"/>
            <wp:effectExtent l="0" t="0" r="0" b="6350"/>
            <wp:wrapNone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3731" cy="29276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23"/>
      <w:bookmarkEnd w:id="24"/>
    </w:p>
    <w:p w14:paraId="115F70D4" w14:textId="1F8483B8" w:rsidR="00A017E1" w:rsidRDefault="00A017E1" w:rsidP="00A017E1">
      <w:pPr>
        <w:pStyle w:val="Heading2"/>
        <w:numPr>
          <w:ilvl w:val="0"/>
          <w:numId w:val="0"/>
        </w:numPr>
        <w:ind w:left="360"/>
        <w:rPr>
          <w:lang w:val="en-IN" w:eastAsia="en-IN"/>
        </w:rPr>
      </w:pPr>
    </w:p>
    <w:p w14:paraId="265313A6" w14:textId="2E3F4655" w:rsidR="00A017E1" w:rsidRDefault="00A017E1" w:rsidP="00A017E1">
      <w:pPr>
        <w:pStyle w:val="Heading2"/>
        <w:numPr>
          <w:ilvl w:val="0"/>
          <w:numId w:val="0"/>
        </w:numPr>
        <w:ind w:left="360"/>
        <w:rPr>
          <w:lang w:val="en-IN" w:eastAsia="en-IN"/>
        </w:rPr>
      </w:pPr>
    </w:p>
    <w:p w14:paraId="2128E32B" w14:textId="389FAB3C" w:rsidR="00A017E1" w:rsidRDefault="00A017E1" w:rsidP="00A017E1">
      <w:pPr>
        <w:rPr>
          <w:lang w:val="en-IN" w:eastAsia="en-IN"/>
        </w:rPr>
      </w:pPr>
    </w:p>
    <w:p w14:paraId="6078E2A1" w14:textId="1C205F25" w:rsidR="00A017E1" w:rsidRDefault="00A017E1" w:rsidP="00A017E1">
      <w:pPr>
        <w:rPr>
          <w:lang w:val="en-IN" w:eastAsia="en-IN"/>
        </w:rPr>
      </w:pPr>
    </w:p>
    <w:p w14:paraId="20EECCB6" w14:textId="0430136D" w:rsidR="00A017E1" w:rsidRDefault="00A017E1" w:rsidP="00A017E1">
      <w:pPr>
        <w:rPr>
          <w:lang w:val="en-IN" w:eastAsia="en-IN"/>
        </w:rPr>
      </w:pPr>
    </w:p>
    <w:p w14:paraId="4365DDA4" w14:textId="35F4BA64" w:rsidR="00A017E1" w:rsidRDefault="00A017E1" w:rsidP="00A017E1">
      <w:pPr>
        <w:rPr>
          <w:lang w:val="en-IN" w:eastAsia="en-IN"/>
        </w:rPr>
      </w:pPr>
    </w:p>
    <w:p w14:paraId="089F51B1" w14:textId="7D4818B7" w:rsidR="00A017E1" w:rsidRDefault="00A017E1" w:rsidP="00A017E1">
      <w:pPr>
        <w:rPr>
          <w:lang w:val="en-IN" w:eastAsia="en-IN"/>
        </w:rPr>
      </w:pPr>
    </w:p>
    <w:p w14:paraId="51E91A91" w14:textId="77777777" w:rsidR="00A017E1" w:rsidRDefault="00A017E1" w:rsidP="00A017E1">
      <w:pPr>
        <w:rPr>
          <w:lang w:val="en-IN" w:eastAsia="en-IN"/>
        </w:rPr>
      </w:pPr>
    </w:p>
    <w:p w14:paraId="6AE44E39" w14:textId="71BABEFA" w:rsidR="00A84F29" w:rsidRPr="00A84F29" w:rsidRDefault="00A84F29" w:rsidP="00A017E1">
      <w:pPr>
        <w:pStyle w:val="Heading2"/>
        <w:rPr>
          <w:lang w:val="en-IN" w:eastAsia="en-IN"/>
        </w:rPr>
      </w:pPr>
      <w:bookmarkStart w:id="25" w:name="_Toc113665097"/>
      <w:r>
        <w:rPr>
          <w:lang w:val="en-IN" w:eastAsia="en-IN"/>
        </w:rPr>
        <w:t>Gradient Descent</w:t>
      </w:r>
      <w:r w:rsidR="008C05AB">
        <w:rPr>
          <w:lang w:val="en-IN" w:eastAsia="en-IN"/>
        </w:rPr>
        <w:t xml:space="preserve"> Algorithm</w:t>
      </w:r>
      <w:r>
        <w:rPr>
          <w:lang w:val="en-IN" w:eastAsia="en-IN"/>
        </w:rPr>
        <w:t xml:space="preserve"> 1B</w:t>
      </w:r>
      <w:bookmarkEnd w:id="25"/>
    </w:p>
    <w:p w14:paraId="2E608D94" w14:textId="77777777" w:rsidR="00871B0F" w:rsidRPr="00CB317D" w:rsidRDefault="00C06D72" w:rsidP="00871B0F">
      <w:pPr>
        <w:pStyle w:val="ListBullet"/>
        <w:cnfStyle w:val="101000000000" w:firstRow="1" w:lastRow="0" w:firstColumn="1" w:lastColumn="0" w:oddVBand="0" w:evenVBand="0" w:oddHBand="0" w:evenHBand="0" w:firstRowFirstColumn="0" w:firstRowLastColumn="0" w:lastRowFirstColumn="0" w:lastRowLastColumn="0"/>
      </w:pPr>
      <w:r>
        <w:rPr>
          <w:lang w:val="en-IN"/>
        </w:rPr>
        <w:t xml:space="preserve"> </w:t>
      </w:r>
      <w:r w:rsidR="00871B0F">
        <w:t>Stochastic gradient descent</w:t>
      </w:r>
    </w:p>
    <w:p w14:paraId="02B1BBF2" w14:textId="68207DBC" w:rsidR="006C1593" w:rsidRDefault="006C1593" w:rsidP="00A658B7">
      <w:pPr>
        <w:ind w:right="-563"/>
      </w:pPr>
      <w:r w:rsidRPr="00DF6E80">
        <w:drawing>
          <wp:anchor distT="0" distB="0" distL="114300" distR="114300" simplePos="0" relativeHeight="251721728" behindDoc="1" locked="0" layoutInCell="1" allowOverlap="1" wp14:anchorId="069775D7" wp14:editId="79D36FE2">
            <wp:simplePos x="0" y="0"/>
            <wp:positionH relativeFrom="column">
              <wp:posOffset>0</wp:posOffset>
            </wp:positionH>
            <wp:positionV relativeFrom="paragraph">
              <wp:posOffset>1485900</wp:posOffset>
            </wp:positionV>
            <wp:extent cx="4239260" cy="1903730"/>
            <wp:effectExtent l="0" t="0" r="8890" b="1270"/>
            <wp:wrapNone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6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6E80">
        <w:drawing>
          <wp:anchor distT="0" distB="0" distL="114300" distR="114300" simplePos="0" relativeHeight="251722752" behindDoc="1" locked="0" layoutInCell="1" allowOverlap="1" wp14:anchorId="585042F6" wp14:editId="6EE8F387">
            <wp:simplePos x="0" y="0"/>
            <wp:positionH relativeFrom="column">
              <wp:posOffset>4304665</wp:posOffset>
            </wp:positionH>
            <wp:positionV relativeFrom="paragraph">
              <wp:posOffset>1485677</wp:posOffset>
            </wp:positionV>
            <wp:extent cx="2080260" cy="1903095"/>
            <wp:effectExtent l="0" t="0" r="0" b="1905"/>
            <wp:wrapNone/>
            <wp:docPr id="93" name="Picture 9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Chart, scatter chart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026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1B0F">
        <w:t>Here we are updating the weights for every sample, so the convergence is noisy but computationally effective. We are</w:t>
      </w:r>
      <w:r w:rsidR="00871B0F">
        <w:t xml:space="preserve"> </w:t>
      </w:r>
      <w:r w:rsidR="00871B0F">
        <w:t xml:space="preserve">using MSE as our loss function and a function defined to give a Mth order polynomial. No regularization is used. I have shown plots for 1000, </w:t>
      </w:r>
      <w:proofErr w:type="gramStart"/>
      <w:r w:rsidR="00871B0F">
        <w:t>2000,…</w:t>
      </w:r>
      <w:proofErr w:type="gramEnd"/>
      <w:r w:rsidR="00871B0F">
        <w:t xml:space="preserve">10000 epochs and we can see that training loss is almost </w:t>
      </w:r>
      <w:r w:rsidR="00871B0F" w:rsidRPr="00CE23F8">
        <w:rPr>
          <w:b/>
        </w:rPr>
        <w:t>constant after 400</w:t>
      </w:r>
      <w:r w:rsidR="00871B0F">
        <w:t xml:space="preserve"> epochs so we can just </w:t>
      </w:r>
      <w:r w:rsidR="00871B0F" w:rsidRPr="00CE23F8">
        <w:rPr>
          <w:b/>
        </w:rPr>
        <w:t>stop till 400 epochs</w:t>
      </w:r>
      <w:r w:rsidR="00871B0F">
        <w:t xml:space="preserve">. Learning rate I have taken as </w:t>
      </w:r>
      <w:proofErr w:type="gramStart"/>
      <w:r w:rsidR="00871B0F">
        <w:t>0.001.</w:t>
      </w:r>
      <w:r w:rsidR="00871B0F">
        <w:t>Train</w:t>
      </w:r>
      <w:proofErr w:type="gramEnd"/>
      <w:r w:rsidR="00871B0F">
        <w:t xml:space="preserve"> data with 56 points are used to train the model. Test</w:t>
      </w:r>
      <w:r w:rsidR="00871B0F">
        <w:t xml:space="preserve"> data </w:t>
      </w:r>
      <w:r w:rsidR="00871B0F">
        <w:lastRenderedPageBreak/>
        <w:t xml:space="preserve">with </w:t>
      </w:r>
      <w:r w:rsidR="00871B0F">
        <w:t>14</w:t>
      </w:r>
      <w:r w:rsidR="00871B0F">
        <w:t xml:space="preserve"> points have been used to test the models after every 1000 </w:t>
      </w:r>
      <w:r w:rsidR="00871B0F">
        <w:t>epochs</w:t>
      </w:r>
      <w:r w:rsidR="00871B0F">
        <w:t>. M=6 has chosen here for SGD.</w:t>
      </w:r>
      <w:r w:rsidR="00871B0F">
        <w:t xml:space="preserve"> </w:t>
      </w:r>
      <w:proofErr w:type="gramStart"/>
      <w:r w:rsidR="00871B0F">
        <w:t>So</w:t>
      </w:r>
      <w:proofErr w:type="gramEnd"/>
      <w:r w:rsidR="00871B0F">
        <w:t xml:space="preserve"> more epoch are helping reducing error but </w:t>
      </w:r>
      <w:r w:rsidR="00871B0F">
        <w:t>up to</w:t>
      </w:r>
      <w:r w:rsidR="00871B0F">
        <w:t xml:space="preserve"> 400epochs</w:t>
      </w:r>
      <w:r w:rsidR="00871B0F">
        <w:t xml:space="preserve"> we will be getting the maximum error reduction so we can choose </w:t>
      </w:r>
      <w:r w:rsidR="00871B0F" w:rsidRPr="00871B0F">
        <w:rPr>
          <w:b/>
          <w:bCs/>
        </w:rPr>
        <w:t>400 as stopping criteria.</w:t>
      </w:r>
      <w:r w:rsidR="00871B0F">
        <w:rPr>
          <w:b/>
          <w:bCs/>
        </w:rPr>
        <w:t xml:space="preserve"> </w:t>
      </w:r>
      <w:r w:rsidR="00871B0F" w:rsidRPr="00DF6E80">
        <w:rPr>
          <w:color w:val="EC421A" w:themeColor="accent4" w:themeShade="BF"/>
        </w:rPr>
        <w:t>Data points are in blu</w:t>
      </w:r>
      <w:r w:rsidR="00DF6E80">
        <w:rPr>
          <w:color w:val="EC421A" w:themeColor="accent4" w:themeShade="BF"/>
        </w:rPr>
        <w:t>e</w:t>
      </w:r>
      <w:r w:rsidR="00871B0F" w:rsidRPr="00DF6E80">
        <w:rPr>
          <w:color w:val="EC421A" w:themeColor="accent4" w:themeShade="BF"/>
        </w:rPr>
        <w:t xml:space="preserve"> and predicted points are in red. </w:t>
      </w:r>
      <w:r w:rsidR="00871B0F">
        <w:t xml:space="preserve">The plots for various epochs till 10000 are shown </w:t>
      </w:r>
      <w:r w:rsidR="00DF6E80">
        <w:t>below. In problem 1A model converged at around 4000 epochs comparably 10 times taken more epochs to converge t</w:t>
      </w:r>
    </w:p>
    <w:p w14:paraId="1C59EC22" w14:textId="3F783C65" w:rsidR="00DF6E80" w:rsidRDefault="00C8524F" w:rsidP="00DF6E80">
      <w:r w:rsidRPr="00C8524F">
        <w:drawing>
          <wp:anchor distT="0" distB="0" distL="114300" distR="114300" simplePos="0" relativeHeight="251729920" behindDoc="1" locked="0" layoutInCell="1" allowOverlap="1" wp14:anchorId="286F5687" wp14:editId="21D6238C">
            <wp:simplePos x="0" y="0"/>
            <wp:positionH relativeFrom="column">
              <wp:posOffset>4351548</wp:posOffset>
            </wp:positionH>
            <wp:positionV relativeFrom="paragraph">
              <wp:posOffset>45943</wp:posOffset>
            </wp:positionV>
            <wp:extent cx="2089439" cy="1911767"/>
            <wp:effectExtent l="0" t="0" r="6350" b="0"/>
            <wp:wrapNone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9439" cy="19117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6E80">
        <w:drawing>
          <wp:anchor distT="0" distB="0" distL="114300" distR="114300" simplePos="0" relativeHeight="251728896" behindDoc="1" locked="0" layoutInCell="1" allowOverlap="1" wp14:anchorId="2221DEE8" wp14:editId="2F1E78D1">
            <wp:simplePos x="0" y="0"/>
            <wp:positionH relativeFrom="column">
              <wp:posOffset>1270</wp:posOffset>
            </wp:positionH>
            <wp:positionV relativeFrom="paragraph">
              <wp:posOffset>13970</wp:posOffset>
            </wp:positionV>
            <wp:extent cx="4328795" cy="1943735"/>
            <wp:effectExtent l="0" t="0" r="0" b="0"/>
            <wp:wrapNone/>
            <wp:docPr id="98" name="Picture 98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Shape&#10;&#10;Description automatically generated with medium confidence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795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76435E" w14:textId="1B68607B" w:rsidR="00DF6E80" w:rsidRDefault="00DF6E80" w:rsidP="00DF6E80"/>
    <w:p w14:paraId="5CFD701A" w14:textId="01C28EFC" w:rsidR="00DF6E80" w:rsidRDefault="00DF6E80" w:rsidP="00DF6E80"/>
    <w:p w14:paraId="1FF3FE7D" w14:textId="55ECB2EC" w:rsidR="00DF6E80" w:rsidRDefault="00DF6E80" w:rsidP="00DF6E80"/>
    <w:p w14:paraId="5E2E0CCC" w14:textId="40FC3C60" w:rsidR="00DF6E80" w:rsidRDefault="00DF6E80" w:rsidP="00DF6E80"/>
    <w:p w14:paraId="5423E12F" w14:textId="0B2D527C" w:rsidR="00DF6E80" w:rsidRDefault="00DF6E80" w:rsidP="00DF6E80"/>
    <w:p w14:paraId="551C768E" w14:textId="1F025FC4" w:rsidR="00DF6E80" w:rsidRDefault="00DF6E80" w:rsidP="00DF6E80"/>
    <w:p w14:paraId="66E2D5A6" w14:textId="78035A24" w:rsidR="00DF6E80" w:rsidRDefault="00A658B7" w:rsidP="00DF6E80">
      <w:r w:rsidRPr="00DF6E80">
        <w:drawing>
          <wp:anchor distT="0" distB="0" distL="114300" distR="114300" simplePos="0" relativeHeight="251725824" behindDoc="1" locked="0" layoutInCell="1" allowOverlap="1" wp14:anchorId="422771FF" wp14:editId="5A08326B">
            <wp:simplePos x="0" y="0"/>
            <wp:positionH relativeFrom="column">
              <wp:posOffset>129540</wp:posOffset>
            </wp:positionH>
            <wp:positionV relativeFrom="paragraph">
              <wp:posOffset>2172335</wp:posOffset>
            </wp:positionV>
            <wp:extent cx="4333875" cy="1946275"/>
            <wp:effectExtent l="0" t="0" r="9525" b="0"/>
            <wp:wrapNone/>
            <wp:docPr id="96" name="Picture 96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Shape&#10;&#10;Description automatically generated with medium confidence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6E80">
        <w:drawing>
          <wp:anchor distT="0" distB="0" distL="114300" distR="114300" simplePos="0" relativeHeight="251724800" behindDoc="1" locked="0" layoutInCell="1" allowOverlap="1" wp14:anchorId="7C4D78D8" wp14:editId="23D6FA4E">
            <wp:simplePos x="0" y="0"/>
            <wp:positionH relativeFrom="column">
              <wp:posOffset>4416425</wp:posOffset>
            </wp:positionH>
            <wp:positionV relativeFrom="paragraph">
              <wp:posOffset>177165</wp:posOffset>
            </wp:positionV>
            <wp:extent cx="2082165" cy="1905635"/>
            <wp:effectExtent l="0" t="0" r="0" b="0"/>
            <wp:wrapNone/>
            <wp:docPr id="95" name="Picture 9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Chart, scatter chart&#10;&#10;Description automatically generated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165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6E80">
        <w:drawing>
          <wp:anchor distT="0" distB="0" distL="114300" distR="114300" simplePos="0" relativeHeight="251723776" behindDoc="1" locked="0" layoutInCell="1" allowOverlap="1" wp14:anchorId="53ED5E2E" wp14:editId="56AF72E1">
            <wp:simplePos x="0" y="0"/>
            <wp:positionH relativeFrom="column">
              <wp:posOffset>147320</wp:posOffset>
            </wp:positionH>
            <wp:positionV relativeFrom="paragraph">
              <wp:posOffset>177165</wp:posOffset>
            </wp:positionV>
            <wp:extent cx="4204335" cy="1887855"/>
            <wp:effectExtent l="0" t="0" r="5715" b="0"/>
            <wp:wrapNone/>
            <wp:docPr id="94" name="Picture 94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Shape&#10;&#10;Description automatically generated with medium confidence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4335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46CEE3" w14:textId="6785FCB5" w:rsidR="00DF6E80" w:rsidRDefault="00DF6E80" w:rsidP="00DF6E80"/>
    <w:p w14:paraId="4C177926" w14:textId="012F4880" w:rsidR="00DF6E80" w:rsidRDefault="00DF6E80" w:rsidP="00DF6E80"/>
    <w:p w14:paraId="0AA0531E" w14:textId="217EA940" w:rsidR="00DF6E80" w:rsidRDefault="00DF6E80" w:rsidP="00DF6E80"/>
    <w:p w14:paraId="21307B11" w14:textId="1CAC6A50" w:rsidR="00DF6E80" w:rsidRDefault="00DF6E80" w:rsidP="00DF6E80"/>
    <w:p w14:paraId="51AA112F" w14:textId="33B8FD76" w:rsidR="00DF6E80" w:rsidRDefault="00DF6E80" w:rsidP="00DF6E80"/>
    <w:p w14:paraId="435B7867" w14:textId="029F9D49" w:rsidR="00DF6E80" w:rsidRDefault="00DF6E80" w:rsidP="00DF6E80"/>
    <w:p w14:paraId="179CC9AC" w14:textId="5C1F69EB" w:rsidR="00DF6E80" w:rsidRDefault="00DF6E80" w:rsidP="00DF6E80"/>
    <w:p w14:paraId="70416DCB" w14:textId="0FFB7396" w:rsidR="00DF6E80" w:rsidRDefault="00A658B7" w:rsidP="00DF6E80">
      <w:r w:rsidRPr="00DF6E80">
        <w:drawing>
          <wp:anchor distT="0" distB="0" distL="114300" distR="114300" simplePos="0" relativeHeight="251726848" behindDoc="1" locked="0" layoutInCell="1" allowOverlap="1" wp14:anchorId="3CA1BB68" wp14:editId="7B8F0397">
            <wp:simplePos x="0" y="0"/>
            <wp:positionH relativeFrom="column">
              <wp:posOffset>4463308</wp:posOffset>
            </wp:positionH>
            <wp:positionV relativeFrom="paragraph">
              <wp:posOffset>61504</wp:posOffset>
            </wp:positionV>
            <wp:extent cx="2126615" cy="1946275"/>
            <wp:effectExtent l="0" t="0" r="6985" b="0"/>
            <wp:wrapNone/>
            <wp:docPr id="97" name="Picture 9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Chart, scatter chart&#10;&#10;Description automatically generated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6615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8E3194" w14:textId="5DEE8864" w:rsidR="00DF6E80" w:rsidRDefault="00DF6E80" w:rsidP="00DF6E80"/>
    <w:p w14:paraId="069CD3CF" w14:textId="6FF35871" w:rsidR="00DF6E80" w:rsidRDefault="00DF6E80" w:rsidP="00DF6E80"/>
    <w:p w14:paraId="5BCB9255" w14:textId="5E5542F7" w:rsidR="00DF6E80" w:rsidRDefault="00DF6E80" w:rsidP="00DF6E80"/>
    <w:p w14:paraId="0B12879F" w14:textId="60E9A7F7" w:rsidR="00DF6E80" w:rsidRDefault="00DF6E80" w:rsidP="00DF6E80"/>
    <w:p w14:paraId="7EDD9A53" w14:textId="16765C10" w:rsidR="00DF6E80" w:rsidRDefault="00DF6E80" w:rsidP="00DF6E80"/>
    <w:p w14:paraId="55B699AB" w14:textId="59321660" w:rsidR="00DF6E80" w:rsidRDefault="00DF6E80" w:rsidP="00DF6E80"/>
    <w:p w14:paraId="7191583C" w14:textId="165C1BEF" w:rsidR="00DF6E80" w:rsidRDefault="007747F9" w:rsidP="00DF6E80">
      <w:r w:rsidRPr="00594776">
        <w:drawing>
          <wp:anchor distT="0" distB="0" distL="114300" distR="114300" simplePos="0" relativeHeight="251730944" behindDoc="1" locked="0" layoutInCell="1" allowOverlap="1" wp14:anchorId="32051824" wp14:editId="7AF90549">
            <wp:simplePos x="0" y="0"/>
            <wp:positionH relativeFrom="column">
              <wp:posOffset>129681</wp:posOffset>
            </wp:positionH>
            <wp:positionV relativeFrom="paragraph">
              <wp:posOffset>270510</wp:posOffset>
            </wp:positionV>
            <wp:extent cx="4411345" cy="1971040"/>
            <wp:effectExtent l="0" t="0" r="8255" b="0"/>
            <wp:wrapNone/>
            <wp:docPr id="100" name="Picture 100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Shape&#10;&#10;Description automatically generated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345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1CBA7A" w14:textId="33A62020" w:rsidR="00DF6E80" w:rsidRDefault="007747F9" w:rsidP="00DF6E80">
      <w:r w:rsidRPr="00594776">
        <w:drawing>
          <wp:anchor distT="0" distB="0" distL="114300" distR="114300" simplePos="0" relativeHeight="251731968" behindDoc="1" locked="0" layoutInCell="1" allowOverlap="1" wp14:anchorId="7ADD5C8A" wp14:editId="7D64495D">
            <wp:simplePos x="0" y="0"/>
            <wp:positionH relativeFrom="column">
              <wp:posOffset>4422280</wp:posOffset>
            </wp:positionH>
            <wp:positionV relativeFrom="paragraph">
              <wp:posOffset>66163</wp:posOffset>
            </wp:positionV>
            <wp:extent cx="2167255" cy="1983105"/>
            <wp:effectExtent l="0" t="0" r="4445" b="0"/>
            <wp:wrapNone/>
            <wp:docPr id="101" name="Picture 101" descr="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 descr="Scatter chart&#10;&#10;Description automatically generated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7255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73365B" w14:textId="62F91773" w:rsidR="00DF6E80" w:rsidRDefault="00DF6E80" w:rsidP="00DF6E80"/>
    <w:p w14:paraId="0905812E" w14:textId="3339727E" w:rsidR="00DF6E80" w:rsidRDefault="00DF6E80" w:rsidP="00DF6E80"/>
    <w:p w14:paraId="3DEA08C4" w14:textId="565F1B7F" w:rsidR="00DF6E80" w:rsidRDefault="00DF6E80" w:rsidP="00DF6E80"/>
    <w:p w14:paraId="19AEBE3E" w14:textId="5FC5019A" w:rsidR="00DF6E80" w:rsidRDefault="00DF6E80" w:rsidP="00DF6E80"/>
    <w:p w14:paraId="112BE29F" w14:textId="77777777" w:rsidR="00EC7DC7" w:rsidRDefault="00EC7DC7" w:rsidP="00EC7DC7">
      <w:pPr>
        <w:pStyle w:val="ListBullet"/>
      </w:pPr>
      <w:r>
        <w:lastRenderedPageBreak/>
        <w:t>Mini Batch Gradient Descent</w:t>
      </w:r>
    </w:p>
    <w:p w14:paraId="5BA1B7F0" w14:textId="77777777" w:rsidR="00EC7DC7" w:rsidRDefault="00EC7DC7" w:rsidP="00EC7DC7">
      <w:pPr>
        <w:pStyle w:val="ListBullet"/>
        <w:numPr>
          <w:ilvl w:val="0"/>
          <w:numId w:val="0"/>
        </w:numPr>
        <w:ind w:left="432"/>
      </w:pPr>
      <w:r>
        <w:t>Here we will be updating the weights after few samples are passed or you can say after a handful of samples called mini batches is passed. It will help us smoothly enter towards the optimal points/weights.</w:t>
      </w:r>
    </w:p>
    <w:p w14:paraId="661A6BA5" w14:textId="7D137956" w:rsidR="00EC7DC7" w:rsidRDefault="008D1ADD" w:rsidP="00EC7DC7">
      <w:pPr>
        <w:pStyle w:val="ListBullet"/>
        <w:numPr>
          <w:ilvl w:val="0"/>
          <w:numId w:val="0"/>
        </w:numPr>
        <w:ind w:left="432"/>
      </w:pPr>
      <w:r w:rsidRPr="008D1ADD">
        <w:drawing>
          <wp:anchor distT="0" distB="0" distL="114300" distR="114300" simplePos="0" relativeHeight="251737088" behindDoc="1" locked="0" layoutInCell="1" allowOverlap="1" wp14:anchorId="6FD1BC2A" wp14:editId="2203A98F">
            <wp:simplePos x="0" y="0"/>
            <wp:positionH relativeFrom="column">
              <wp:posOffset>3105397</wp:posOffset>
            </wp:positionH>
            <wp:positionV relativeFrom="paragraph">
              <wp:posOffset>157407</wp:posOffset>
            </wp:positionV>
            <wp:extent cx="3318230" cy="2379914"/>
            <wp:effectExtent l="0" t="0" r="0" b="1905"/>
            <wp:wrapNone/>
            <wp:docPr id="105" name="Picture 105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 descr="A picture containing shape&#10;&#10;Description automatically generated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439" cy="23829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1ADD">
        <w:drawing>
          <wp:anchor distT="0" distB="0" distL="114300" distR="114300" simplePos="0" relativeHeight="251736064" behindDoc="1" locked="0" layoutInCell="1" allowOverlap="1" wp14:anchorId="32504257" wp14:editId="186316FC">
            <wp:simplePos x="0" y="0"/>
            <wp:positionH relativeFrom="column">
              <wp:posOffset>-35757</wp:posOffset>
            </wp:positionH>
            <wp:positionV relativeFrom="paragraph">
              <wp:posOffset>156103</wp:posOffset>
            </wp:positionV>
            <wp:extent cx="3289465" cy="2381436"/>
            <wp:effectExtent l="0" t="0" r="6350" b="0"/>
            <wp:wrapNone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465" cy="23814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7DC7">
        <w:t xml:space="preserve">Model is trained for </w:t>
      </w:r>
      <w:r>
        <w:t>5</w:t>
      </w:r>
      <w:r w:rsidR="00EC7DC7">
        <w:t xml:space="preserve">th order polynomial </w:t>
      </w:r>
    </w:p>
    <w:p w14:paraId="0EE6F73C" w14:textId="3E667E99" w:rsidR="00EC7DC7" w:rsidRDefault="008D1ADD" w:rsidP="00EC7DC7">
      <w:pPr>
        <w:pStyle w:val="ListBullet"/>
        <w:numPr>
          <w:ilvl w:val="0"/>
          <w:numId w:val="0"/>
        </w:numPr>
        <w:ind w:left="432"/>
      </w:pPr>
      <w:r w:rsidRPr="008D1ADD">
        <w:rPr>
          <w:noProof/>
        </w:rPr>
        <w:t xml:space="preserve"> </w:t>
      </w:r>
    </w:p>
    <w:p w14:paraId="4DA7654E" w14:textId="0008A50B" w:rsidR="00EC7DC7" w:rsidRDefault="00EC7DC7" w:rsidP="00EC7DC7">
      <w:pPr>
        <w:pStyle w:val="ListBullet"/>
        <w:numPr>
          <w:ilvl w:val="0"/>
          <w:numId w:val="0"/>
        </w:numPr>
        <w:ind w:left="432"/>
      </w:pPr>
    </w:p>
    <w:p w14:paraId="29E63721" w14:textId="23376E47" w:rsidR="00EC7DC7" w:rsidRDefault="00EC7DC7" w:rsidP="00EC7DC7">
      <w:pPr>
        <w:pStyle w:val="ListBullet"/>
        <w:numPr>
          <w:ilvl w:val="0"/>
          <w:numId w:val="0"/>
        </w:numPr>
        <w:ind w:left="432"/>
      </w:pPr>
    </w:p>
    <w:p w14:paraId="7FDDC600" w14:textId="25153BAB" w:rsidR="00EC7DC7" w:rsidRDefault="00EC7DC7" w:rsidP="00EC7DC7">
      <w:pPr>
        <w:pStyle w:val="ListBullet"/>
        <w:numPr>
          <w:ilvl w:val="0"/>
          <w:numId w:val="0"/>
        </w:numPr>
        <w:ind w:left="432"/>
      </w:pPr>
    </w:p>
    <w:p w14:paraId="7A01E61B" w14:textId="748F9455" w:rsidR="00EC7DC7" w:rsidRDefault="00EC7DC7" w:rsidP="00EC7DC7">
      <w:pPr>
        <w:pStyle w:val="ListBullet"/>
        <w:numPr>
          <w:ilvl w:val="0"/>
          <w:numId w:val="0"/>
        </w:numPr>
        <w:ind w:left="432"/>
      </w:pPr>
    </w:p>
    <w:p w14:paraId="35E5A09B" w14:textId="08DE722B" w:rsidR="00EC7DC7" w:rsidRDefault="00EC7DC7" w:rsidP="00EC7DC7">
      <w:pPr>
        <w:pStyle w:val="ListBullet"/>
        <w:numPr>
          <w:ilvl w:val="0"/>
          <w:numId w:val="0"/>
        </w:numPr>
        <w:ind w:left="432"/>
      </w:pPr>
    </w:p>
    <w:p w14:paraId="454F2B75" w14:textId="7BDADEA2" w:rsidR="00EC7DC7" w:rsidRDefault="00EC7DC7" w:rsidP="00EC7DC7">
      <w:pPr>
        <w:pStyle w:val="ListBullet"/>
        <w:numPr>
          <w:ilvl w:val="0"/>
          <w:numId w:val="0"/>
        </w:numPr>
        <w:ind w:left="432"/>
      </w:pPr>
    </w:p>
    <w:p w14:paraId="0942F67B" w14:textId="77777777" w:rsidR="00EC7DC7" w:rsidRDefault="00EC7DC7" w:rsidP="009A1A53">
      <w:pPr>
        <w:pStyle w:val="ListBullet"/>
        <w:numPr>
          <w:ilvl w:val="0"/>
          <w:numId w:val="0"/>
        </w:numPr>
        <w:ind w:left="432"/>
        <w:jc w:val="both"/>
      </w:pPr>
    </w:p>
    <w:p w14:paraId="68F69164" w14:textId="77777777" w:rsidR="00EC7DC7" w:rsidRDefault="00EC7DC7" w:rsidP="00EC7DC7">
      <w:pPr>
        <w:pStyle w:val="ListBullet"/>
        <w:numPr>
          <w:ilvl w:val="0"/>
          <w:numId w:val="0"/>
        </w:numPr>
        <w:ind w:left="432"/>
      </w:pPr>
    </w:p>
    <w:p w14:paraId="563498D2" w14:textId="77777777" w:rsidR="00EC7DC7" w:rsidRDefault="00EC7DC7" w:rsidP="00EC7DC7">
      <w:pPr>
        <w:pStyle w:val="ListBullet"/>
        <w:numPr>
          <w:ilvl w:val="0"/>
          <w:numId w:val="0"/>
        </w:numPr>
        <w:ind w:left="432"/>
      </w:pPr>
    </w:p>
    <w:p w14:paraId="3AD794EB" w14:textId="77777777" w:rsidR="00EC7DC7" w:rsidRDefault="00EC7DC7" w:rsidP="00EC7DC7">
      <w:pPr>
        <w:pStyle w:val="ListBullet"/>
        <w:numPr>
          <w:ilvl w:val="0"/>
          <w:numId w:val="0"/>
        </w:numPr>
        <w:ind w:left="432"/>
      </w:pPr>
    </w:p>
    <w:p w14:paraId="7B78D309" w14:textId="77777777" w:rsidR="00EC7DC7" w:rsidRDefault="00EC7DC7" w:rsidP="00EC7DC7">
      <w:pPr>
        <w:pStyle w:val="ListBullet"/>
        <w:numPr>
          <w:ilvl w:val="0"/>
          <w:numId w:val="0"/>
        </w:numPr>
        <w:ind w:left="432"/>
      </w:pPr>
    </w:p>
    <w:p w14:paraId="6544EE0A" w14:textId="27747820" w:rsidR="00EC7DC7" w:rsidRDefault="00EC7DC7" w:rsidP="00EC7DC7">
      <w:pPr>
        <w:pStyle w:val="ListBullet"/>
        <w:numPr>
          <w:ilvl w:val="0"/>
          <w:numId w:val="0"/>
        </w:numPr>
        <w:ind w:left="432"/>
      </w:pPr>
      <w:r>
        <w:t xml:space="preserve">So as above graph suggest </w:t>
      </w:r>
      <w:proofErr w:type="gramStart"/>
      <w:r>
        <w:t>to pick</w:t>
      </w:r>
      <w:proofErr w:type="gramEnd"/>
      <w:r>
        <w:t xml:space="preserve"> the learning rate at 0.001 and a optimal batch size to be 4 as our data set is </w:t>
      </w:r>
      <w:r w:rsidR="008D1ADD">
        <w:t>only</w:t>
      </w:r>
      <w:r>
        <w:t xml:space="preserve"> having 70 data points for training.</w:t>
      </w:r>
    </w:p>
    <w:p w14:paraId="206CD385" w14:textId="398A315C" w:rsidR="00EC7DC7" w:rsidRDefault="00EC7DC7" w:rsidP="00EC7DC7">
      <w:pPr>
        <w:pStyle w:val="ListBullet"/>
        <w:numPr>
          <w:ilvl w:val="0"/>
          <w:numId w:val="0"/>
        </w:numPr>
        <w:ind w:left="432"/>
      </w:pPr>
      <w:r>
        <w:t xml:space="preserve">Weights for the </w:t>
      </w:r>
      <w:r w:rsidR="008D1ADD">
        <w:t>5</w:t>
      </w:r>
      <w:r w:rsidRPr="005C478C">
        <w:rPr>
          <w:vertAlign w:val="superscript"/>
        </w:rPr>
        <w:t>th</w:t>
      </w:r>
      <w:r>
        <w:t xml:space="preserve"> order polynomial for 0.001 learning rate,4 batch size and 400 </w:t>
      </w:r>
      <w:proofErr w:type="gramStart"/>
      <w:r>
        <w:t>epoch</w:t>
      </w:r>
      <w:proofErr w:type="gramEnd"/>
      <w:r>
        <w:t xml:space="preserve"> with 70 data points are as below.</w:t>
      </w:r>
    </w:p>
    <w:p w14:paraId="23DB49D0" w14:textId="65D090E0" w:rsidR="00DF6E80" w:rsidRDefault="008D1ADD" w:rsidP="008D1ADD">
      <w:r w:rsidRPr="008D1ADD">
        <w:drawing>
          <wp:anchor distT="0" distB="0" distL="114300" distR="114300" simplePos="0" relativeHeight="251738112" behindDoc="1" locked="0" layoutInCell="1" allowOverlap="1" wp14:anchorId="4FE30D5A" wp14:editId="5FE9F065">
            <wp:simplePos x="0" y="0"/>
            <wp:positionH relativeFrom="column">
              <wp:posOffset>872836</wp:posOffset>
            </wp:positionH>
            <wp:positionV relativeFrom="paragraph">
              <wp:posOffset>271145</wp:posOffset>
            </wp:positionV>
            <wp:extent cx="3752850" cy="2647950"/>
            <wp:effectExtent l="0" t="0" r="0" b="0"/>
            <wp:wrapNone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  </w:t>
      </w:r>
      <w:r>
        <w:t>[[10.55692608</w:t>
      </w:r>
      <w:proofErr w:type="gramStart"/>
      <w:r>
        <w:t xml:space="preserve">],   </w:t>
      </w:r>
      <w:proofErr w:type="gramEnd"/>
      <w:r>
        <w:t xml:space="preserve">     [ 2.6134792 ],        [ 9.2856239 ],        [ 0.94688129],        [11.65410628],        [-2.47706711]]</w:t>
      </w:r>
    </w:p>
    <w:p w14:paraId="029C491E" w14:textId="2E7BFE1E" w:rsidR="00DF6E80" w:rsidRDefault="00DF6E80" w:rsidP="00DF6E80"/>
    <w:p w14:paraId="60E84C00" w14:textId="4AB87E4E" w:rsidR="00DF6E80" w:rsidRDefault="00DF6E80" w:rsidP="00DF6E80"/>
    <w:p w14:paraId="22D25C2A" w14:textId="7B268B53" w:rsidR="00DF6E80" w:rsidRDefault="00DF6E80" w:rsidP="00DF6E80"/>
    <w:p w14:paraId="10BBE7B7" w14:textId="13B51500" w:rsidR="00DF6E80" w:rsidRDefault="00DF6E80" w:rsidP="00DF6E80"/>
    <w:p w14:paraId="24F35959" w14:textId="26B77596" w:rsidR="00DF6E80" w:rsidRDefault="00DF6E80" w:rsidP="00DF6E80"/>
    <w:p w14:paraId="6726D58E" w14:textId="57DB8F29" w:rsidR="00DF6E80" w:rsidRDefault="00DF6E80" w:rsidP="00DF6E80"/>
    <w:p w14:paraId="1D100B49" w14:textId="0B8DBEDF" w:rsidR="00DF6E80" w:rsidRDefault="00DF6E80" w:rsidP="00DF6E80"/>
    <w:p w14:paraId="57E03233" w14:textId="4EF2A96A" w:rsidR="00DF6E80" w:rsidRDefault="00DF6E80" w:rsidP="00DF6E80"/>
    <w:p w14:paraId="4E5A2E02" w14:textId="74A3EF25" w:rsidR="00DF6E80" w:rsidRDefault="00DF6E80" w:rsidP="00DF6E80"/>
    <w:p w14:paraId="501A5846" w14:textId="1DB95CC2" w:rsidR="00DF6E80" w:rsidRDefault="00DF6E80" w:rsidP="00DF6E80"/>
    <w:p w14:paraId="6B284475" w14:textId="2B2C5722" w:rsidR="00DF6E80" w:rsidRDefault="008C05AB" w:rsidP="00DF6E80">
      <w:r>
        <w:t>Noise is distributed about O with very low variance as 71.35 for 6</w:t>
      </w:r>
      <w:r w:rsidRPr="008C05AB">
        <w:rPr>
          <w:vertAlign w:val="superscript"/>
        </w:rPr>
        <w:t>th</w:t>
      </w:r>
      <w:r>
        <w:t xml:space="preserve"> degree polynomial.</w:t>
      </w:r>
    </w:p>
    <w:p w14:paraId="14411486" w14:textId="1FBD1753" w:rsidR="00DF6E80" w:rsidRDefault="00DF6E80" w:rsidP="00DF6E80"/>
    <w:p w14:paraId="34348FF0" w14:textId="5F82BA49" w:rsidR="00DF6E80" w:rsidRDefault="00DF6E80" w:rsidP="00DF6E80"/>
    <w:p w14:paraId="35316307" w14:textId="42B0DB95" w:rsidR="00DF6E80" w:rsidRDefault="00DF6E80" w:rsidP="00DF6E80"/>
    <w:p w14:paraId="15E4CD61" w14:textId="05A7CB72" w:rsidR="00DF6E80" w:rsidRDefault="00DF6E80" w:rsidP="00DF6E80"/>
    <w:p w14:paraId="113499A7" w14:textId="29F748DA" w:rsidR="00DF6E80" w:rsidRDefault="00DF6E80" w:rsidP="00DF6E80"/>
    <w:p w14:paraId="0EB29AFB" w14:textId="74F0431B" w:rsidR="00DF6E80" w:rsidRDefault="00DF6E80" w:rsidP="00DF6E80"/>
    <w:p w14:paraId="404B5E4A" w14:textId="266D23E9" w:rsidR="00DF6E80" w:rsidRDefault="00DF6E80" w:rsidP="00DF6E80"/>
    <w:p w14:paraId="4407721E" w14:textId="6CB1C5E2" w:rsidR="00DF6E80" w:rsidRDefault="00DF6E80" w:rsidP="00DF6E80"/>
    <w:p w14:paraId="7B0158E6" w14:textId="7DBC5BAC" w:rsidR="00DF6E80" w:rsidRDefault="00DF6E80" w:rsidP="00DF6E80"/>
    <w:p w14:paraId="3E15D9E2" w14:textId="67548B71" w:rsidR="00DF6E80" w:rsidRDefault="00DF6E80" w:rsidP="00DF6E80"/>
    <w:p w14:paraId="31764DCF" w14:textId="2293DD49" w:rsidR="00DF6E80" w:rsidRDefault="00DF6E80" w:rsidP="00DF6E80"/>
    <w:p w14:paraId="1D9D0041" w14:textId="2B1F8313" w:rsidR="00DF6E80" w:rsidRDefault="00DF6E80" w:rsidP="00DF6E80"/>
    <w:p w14:paraId="72F431FC" w14:textId="1D2E98B2" w:rsidR="00DF6E80" w:rsidRDefault="00DF6E80" w:rsidP="00DF6E80"/>
    <w:p w14:paraId="1FA499CA" w14:textId="08ACABE9" w:rsidR="00DF6E80" w:rsidRDefault="00DF6E80" w:rsidP="00DF6E80"/>
    <w:p w14:paraId="634BAEBB" w14:textId="697B38C3" w:rsidR="00DF6E80" w:rsidRDefault="00DF6E80" w:rsidP="00DF6E80"/>
    <w:p w14:paraId="373D8235" w14:textId="4DB8FE46" w:rsidR="00DF6E80" w:rsidRDefault="00DF6E80" w:rsidP="00DF6E80"/>
    <w:p w14:paraId="4CFFA729" w14:textId="06BCA0AC" w:rsidR="00DF6E80" w:rsidRDefault="00DF6E80" w:rsidP="00DF6E80"/>
    <w:p w14:paraId="0D6C929F" w14:textId="194190B7" w:rsidR="00DF6E80" w:rsidRDefault="00DF6E80" w:rsidP="00DF6E80"/>
    <w:p w14:paraId="035983BE" w14:textId="1C1FB989" w:rsidR="00DF6E80" w:rsidRDefault="00DF6E80" w:rsidP="00DF6E80"/>
    <w:p w14:paraId="081D8860" w14:textId="700588EA" w:rsidR="00DF6E80" w:rsidRDefault="00DF6E80" w:rsidP="00DF6E80"/>
    <w:p w14:paraId="1F626222" w14:textId="1C5B8633" w:rsidR="00DF6E80" w:rsidRDefault="00DF6E80" w:rsidP="00DF6E80"/>
    <w:p w14:paraId="7E380FD1" w14:textId="47C3B518" w:rsidR="00DF6E80" w:rsidRDefault="00DF6E80" w:rsidP="00DF6E80"/>
    <w:p w14:paraId="3A073069" w14:textId="40D90C0E" w:rsidR="00DF6E80" w:rsidRDefault="00DF6E80" w:rsidP="00DF6E80"/>
    <w:p w14:paraId="61B03BBE" w14:textId="40F0CCE1" w:rsidR="00DF6E80" w:rsidRDefault="00DF6E80" w:rsidP="00DF6E80"/>
    <w:p w14:paraId="70F099F2" w14:textId="594EBA52" w:rsidR="00DF6E80" w:rsidRDefault="00DF6E80" w:rsidP="00DF6E80"/>
    <w:p w14:paraId="3C4EBAB9" w14:textId="335E2A5E" w:rsidR="00DF6E80" w:rsidRDefault="00DF6E80" w:rsidP="00DF6E80"/>
    <w:p w14:paraId="3E8C25D9" w14:textId="2194DD89" w:rsidR="00DF6E80" w:rsidRDefault="00DF6E80" w:rsidP="00DF6E80"/>
    <w:p w14:paraId="6703933B" w14:textId="77777777" w:rsidR="00DF6E80" w:rsidRPr="00DF6E80" w:rsidRDefault="00DF6E80" w:rsidP="00DF6E80"/>
    <w:sectPr w:rsidR="00DF6E80" w:rsidRPr="00DF6E80">
      <w:footerReference w:type="default" r:id="rId76"/>
      <w:pgSz w:w="12240" w:h="15840" w:code="1"/>
      <w:pgMar w:top="1440" w:right="1440" w:bottom="1440" w:left="1440" w:header="720" w:footer="86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EE942D" w14:textId="77777777" w:rsidR="00755609" w:rsidRDefault="00755609">
      <w:pPr>
        <w:spacing w:after="0" w:line="240" w:lineRule="auto"/>
      </w:pPr>
      <w:r>
        <w:separator/>
      </w:r>
    </w:p>
  </w:endnote>
  <w:endnote w:type="continuationSeparator" w:id="0">
    <w:p w14:paraId="623F3E50" w14:textId="77777777" w:rsidR="00755609" w:rsidRDefault="007556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IDFont+F3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1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4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5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EACDD0" w14:textId="77777777" w:rsidR="001E042A" w:rsidRDefault="001E042A" w:rsidP="001E042A">
    <w:pPr>
      <w:pStyle w:val="Footer"/>
    </w:pPr>
    <w:r w:rsidRPr="001E042A">
      <w:fldChar w:fldCharType="begin"/>
    </w:r>
    <w:r w:rsidRPr="001E042A">
      <w:instrText xml:space="preserve"> PAGE   \* MERGEFORMAT </w:instrText>
    </w:r>
    <w:r w:rsidRPr="001E042A">
      <w:fldChar w:fldCharType="separate"/>
    </w:r>
    <w:r w:rsidR="00D57E3E">
      <w:t>1</w:t>
    </w:r>
    <w:r w:rsidRPr="001E042A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95BBCE" w14:textId="77777777" w:rsidR="00755609" w:rsidRDefault="00755609">
      <w:pPr>
        <w:spacing w:after="0" w:line="240" w:lineRule="auto"/>
      </w:pPr>
      <w:r>
        <w:separator/>
      </w:r>
    </w:p>
  </w:footnote>
  <w:footnote w:type="continuationSeparator" w:id="0">
    <w:p w14:paraId="17306468" w14:textId="77777777" w:rsidR="00755609" w:rsidRDefault="007556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4A24C16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F532106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7C49E0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C2E0BE8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54207C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37AAA3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31E90D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48A6F7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C7877E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E04C5A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5BD582D"/>
    <w:multiLevelType w:val="hybridMultilevel"/>
    <w:tmpl w:val="E36C5F02"/>
    <w:lvl w:ilvl="0" w:tplc="E6640BB8">
      <w:start w:val="1"/>
      <w:numFmt w:val="decimal"/>
      <w:pStyle w:val="Heading2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787987"/>
    <w:multiLevelType w:val="multilevel"/>
    <w:tmpl w:val="DBDC051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2E74B5" w:themeColor="accent1" w:themeShade="BF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color w:val="2E74B5" w:themeColor="accent1" w:themeShade="BF"/>
      </w:rPr>
    </w:lvl>
    <w:lvl w:ilvl="2">
      <w:start w:val="1"/>
      <w:numFmt w:val="decimal"/>
      <w:lvlText w:val="%3."/>
      <w:lvlJc w:val="right"/>
      <w:pPr>
        <w:ind w:left="2160" w:hanging="180"/>
      </w:pPr>
      <w:rPr>
        <w:rFonts w:hint="default"/>
        <w:color w:val="2E74B5" w:themeColor="accent1" w:themeShade="BF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color w:val="2E74B5" w:themeColor="accent1" w:themeShade="BF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hint="default"/>
        <w:color w:val="2E74B5" w:themeColor="accent1" w:themeShade="BF"/>
      </w:rPr>
    </w:lvl>
    <w:lvl w:ilvl="5">
      <w:start w:val="1"/>
      <w:numFmt w:val="decimal"/>
      <w:lvlText w:val="%6."/>
      <w:lvlJc w:val="right"/>
      <w:pPr>
        <w:ind w:left="4320" w:hanging="180"/>
      </w:pPr>
      <w:rPr>
        <w:rFonts w:hint="default"/>
        <w:color w:val="2E74B5" w:themeColor="accent1" w:themeShade="BF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color w:val="2E74B5" w:themeColor="accent1" w:themeShade="BF"/>
      </w:rPr>
    </w:lvl>
    <w:lvl w:ilvl="7">
      <w:start w:val="1"/>
      <w:numFmt w:val="decimal"/>
      <w:lvlText w:val="%8."/>
      <w:lvlJc w:val="left"/>
      <w:pPr>
        <w:ind w:left="5760" w:hanging="360"/>
      </w:pPr>
      <w:rPr>
        <w:rFonts w:hint="default"/>
        <w:color w:val="2E74B5" w:themeColor="accent1" w:themeShade="BF"/>
      </w:rPr>
    </w:lvl>
    <w:lvl w:ilvl="8">
      <w:start w:val="1"/>
      <w:numFmt w:val="decimal"/>
      <w:lvlText w:val="%9."/>
      <w:lvlJc w:val="right"/>
      <w:pPr>
        <w:ind w:left="6480" w:hanging="180"/>
      </w:pPr>
      <w:rPr>
        <w:rFonts w:hint="default"/>
        <w:color w:val="2E74B5" w:themeColor="accent1" w:themeShade="BF"/>
      </w:rPr>
    </w:lvl>
  </w:abstractNum>
  <w:abstractNum w:abstractNumId="12" w15:restartNumberingAfterBreak="0">
    <w:nsid w:val="657E5D71"/>
    <w:multiLevelType w:val="multilevel"/>
    <w:tmpl w:val="5F92E4C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432" w:hanging="288"/>
      </w:pPr>
      <w:rPr>
        <w:rFonts w:ascii="Symbol" w:hAnsi="Symbol" w:hint="default"/>
        <w:color w:val="2E74B5" w:themeColor="accent1" w:themeShade="BF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2E74B5" w:themeColor="accent1" w:themeShade="BF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2E74B5" w:themeColor="accent1" w:themeShade="BF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2E74B5" w:themeColor="accent1" w:themeShade="BF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  <w:color w:val="2E74B5" w:themeColor="accent1" w:themeShade="BF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  <w:color w:val="2E74B5" w:themeColor="accent1" w:themeShade="BF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  <w:color w:val="2E74B5" w:themeColor="accent1" w:themeShade="BF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  <w:color w:val="2E74B5" w:themeColor="accent1" w:themeShade="BF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  <w:color w:val="2E74B5" w:themeColor="accent1" w:themeShade="BF"/>
      </w:rPr>
    </w:lvl>
  </w:abstractNum>
  <w:num w:numId="1" w16cid:durableId="6759229">
    <w:abstractNumId w:val="9"/>
  </w:num>
  <w:num w:numId="2" w16cid:durableId="840973470">
    <w:abstractNumId w:val="12"/>
  </w:num>
  <w:num w:numId="3" w16cid:durableId="1302033967">
    <w:abstractNumId w:val="12"/>
    <w:lvlOverride w:ilvl="0">
      <w:startOverride w:val="1"/>
    </w:lvlOverride>
  </w:num>
  <w:num w:numId="4" w16cid:durableId="1828089440">
    <w:abstractNumId w:val="10"/>
  </w:num>
  <w:num w:numId="5" w16cid:durableId="362287783">
    <w:abstractNumId w:val="7"/>
  </w:num>
  <w:num w:numId="6" w16cid:durableId="251937408">
    <w:abstractNumId w:val="6"/>
  </w:num>
  <w:num w:numId="7" w16cid:durableId="1350639803">
    <w:abstractNumId w:val="5"/>
  </w:num>
  <w:num w:numId="8" w16cid:durableId="489492744">
    <w:abstractNumId w:val="4"/>
  </w:num>
  <w:num w:numId="9" w16cid:durableId="431243133">
    <w:abstractNumId w:val="8"/>
  </w:num>
  <w:num w:numId="10" w16cid:durableId="937255347">
    <w:abstractNumId w:val="3"/>
  </w:num>
  <w:num w:numId="11" w16cid:durableId="1803621727">
    <w:abstractNumId w:val="2"/>
  </w:num>
  <w:num w:numId="12" w16cid:durableId="263853268">
    <w:abstractNumId w:val="1"/>
  </w:num>
  <w:num w:numId="13" w16cid:durableId="492338941">
    <w:abstractNumId w:val="0"/>
  </w:num>
  <w:num w:numId="14" w16cid:durableId="58742359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45204533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proofState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623"/>
    <w:rsid w:val="00042232"/>
    <w:rsid w:val="00083B37"/>
    <w:rsid w:val="000A0612"/>
    <w:rsid w:val="000D6641"/>
    <w:rsid w:val="000E347E"/>
    <w:rsid w:val="00144AB5"/>
    <w:rsid w:val="00173623"/>
    <w:rsid w:val="001A728E"/>
    <w:rsid w:val="001B142C"/>
    <w:rsid w:val="001B3E9C"/>
    <w:rsid w:val="001E042A"/>
    <w:rsid w:val="001F118C"/>
    <w:rsid w:val="00225505"/>
    <w:rsid w:val="002341FC"/>
    <w:rsid w:val="002565F4"/>
    <w:rsid w:val="002F6038"/>
    <w:rsid w:val="003312ED"/>
    <w:rsid w:val="00360903"/>
    <w:rsid w:val="003802F4"/>
    <w:rsid w:val="003A2D5D"/>
    <w:rsid w:val="003A5102"/>
    <w:rsid w:val="003B50DD"/>
    <w:rsid w:val="003C7B7E"/>
    <w:rsid w:val="003C7D5A"/>
    <w:rsid w:val="003E00AB"/>
    <w:rsid w:val="003E6064"/>
    <w:rsid w:val="004018C1"/>
    <w:rsid w:val="004304F5"/>
    <w:rsid w:val="004571A5"/>
    <w:rsid w:val="004727F4"/>
    <w:rsid w:val="004A0A8D"/>
    <w:rsid w:val="004E272C"/>
    <w:rsid w:val="004F4C2D"/>
    <w:rsid w:val="00555E35"/>
    <w:rsid w:val="00575B92"/>
    <w:rsid w:val="00594776"/>
    <w:rsid w:val="005C478C"/>
    <w:rsid w:val="005C747B"/>
    <w:rsid w:val="005D4DC9"/>
    <w:rsid w:val="005F7999"/>
    <w:rsid w:val="00605CB4"/>
    <w:rsid w:val="00626EDA"/>
    <w:rsid w:val="006C1593"/>
    <w:rsid w:val="006D7FF8"/>
    <w:rsid w:val="006E1E83"/>
    <w:rsid w:val="00704472"/>
    <w:rsid w:val="007311DC"/>
    <w:rsid w:val="00752600"/>
    <w:rsid w:val="00755609"/>
    <w:rsid w:val="007747F9"/>
    <w:rsid w:val="00791457"/>
    <w:rsid w:val="007C384E"/>
    <w:rsid w:val="007F372E"/>
    <w:rsid w:val="0084234A"/>
    <w:rsid w:val="00871B0F"/>
    <w:rsid w:val="008C05AB"/>
    <w:rsid w:val="008D1ADD"/>
    <w:rsid w:val="008D5E06"/>
    <w:rsid w:val="008D6D77"/>
    <w:rsid w:val="008F3976"/>
    <w:rsid w:val="00954BFF"/>
    <w:rsid w:val="009A1A53"/>
    <w:rsid w:val="009A64E7"/>
    <w:rsid w:val="00A017E1"/>
    <w:rsid w:val="00A658B7"/>
    <w:rsid w:val="00A84F29"/>
    <w:rsid w:val="00AA316B"/>
    <w:rsid w:val="00B9149F"/>
    <w:rsid w:val="00BC1FD2"/>
    <w:rsid w:val="00BE681B"/>
    <w:rsid w:val="00C06D72"/>
    <w:rsid w:val="00C5033F"/>
    <w:rsid w:val="00C8524F"/>
    <w:rsid w:val="00C92C41"/>
    <w:rsid w:val="00CB2372"/>
    <w:rsid w:val="00CB317D"/>
    <w:rsid w:val="00CE23F8"/>
    <w:rsid w:val="00D57E3E"/>
    <w:rsid w:val="00DA7456"/>
    <w:rsid w:val="00DB24CB"/>
    <w:rsid w:val="00DF5013"/>
    <w:rsid w:val="00DF6E80"/>
    <w:rsid w:val="00E27DF0"/>
    <w:rsid w:val="00E9640A"/>
    <w:rsid w:val="00EC7DC7"/>
    <w:rsid w:val="00EF213E"/>
    <w:rsid w:val="00F1586E"/>
    <w:rsid w:val="00F62D10"/>
    <w:rsid w:val="00FA5F59"/>
    <w:rsid w:val="00FC4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514AFD"/>
  <w15:chartTrackingRefBased/>
  <w15:docId w15:val="{1F608E45-826B-4434-9B64-52E57D25A8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404040" w:themeColor="text1" w:themeTint="BF"/>
        <w:sz w:val="18"/>
        <w:szCs w:val="18"/>
        <w:lang w:val="en-US" w:eastAsia="ja-JP" w:bidi="ar-SA"/>
      </w:rPr>
    </w:rPrDefault>
    <w:pPrDefault>
      <w:pPr>
        <w:spacing w:after="18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uiPriority="1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6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042A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600" w:after="240" w:line="240" w:lineRule="auto"/>
      <w:outlineLvl w:val="0"/>
    </w:pPr>
    <w:rPr>
      <w:b/>
      <w:bCs/>
      <w:caps/>
      <w:color w:val="1F4E79" w:themeColor="accent1" w:themeShade="80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5E06"/>
    <w:pPr>
      <w:keepNext/>
      <w:keepLines/>
      <w:numPr>
        <w:numId w:val="4"/>
      </w:numPr>
      <w:spacing w:before="360" w:after="120" w:line="240" w:lineRule="auto"/>
      <w:outlineLvl w:val="1"/>
    </w:pPr>
    <w:rPr>
      <w:b/>
      <w:bCs/>
      <w:color w:val="2E74B5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5E0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5E0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5E0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5E0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5E0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"/>
    <w:qFormat/>
    <w:pPr>
      <w:pBdr>
        <w:left w:val="double" w:sz="18" w:space="4" w:color="1F4E79" w:themeColor="accent1" w:themeShade="80"/>
      </w:pBdr>
      <w:spacing w:after="0" w:line="420" w:lineRule="exact"/>
    </w:pPr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character" w:customStyle="1" w:styleId="TitleChar">
    <w:name w:val="Title Char"/>
    <w:basedOn w:val="DefaultParagraphFont"/>
    <w:link w:val="Title"/>
    <w:uiPriority w:val="1"/>
    <w:rsid w:val="008D6D77"/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2"/>
    <w:qFormat/>
    <w:rsid w:val="008D5E06"/>
    <w:pPr>
      <w:numPr>
        <w:ilvl w:val="1"/>
      </w:numPr>
      <w:pBdr>
        <w:left w:val="double" w:sz="18" w:space="4" w:color="1F4E79" w:themeColor="accent1" w:themeShade="80"/>
      </w:pBdr>
      <w:spacing w:before="80" w:after="0" w:line="280" w:lineRule="exact"/>
    </w:pPr>
    <w:rPr>
      <w:b/>
      <w:bCs/>
      <w:color w:val="2E74B5" w:themeColor="accent1" w:themeShade="BF"/>
      <w:sz w:val="24"/>
    </w:rPr>
  </w:style>
  <w:style w:type="character" w:customStyle="1" w:styleId="SubtitleChar">
    <w:name w:val="Subtitle Char"/>
    <w:basedOn w:val="DefaultParagraphFont"/>
    <w:link w:val="Subtitle"/>
    <w:uiPriority w:val="2"/>
    <w:rsid w:val="008D5E06"/>
    <w:rPr>
      <w:b/>
      <w:bCs/>
      <w:color w:val="2E74B5" w:themeColor="accent1" w:themeShade="BF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Pr>
      <w:b/>
      <w:bCs/>
      <w:caps/>
      <w:color w:val="1F4E79" w:themeColor="accent1" w:themeShade="80"/>
      <w:sz w:val="28"/>
    </w:rPr>
  </w:style>
  <w:style w:type="table" w:customStyle="1" w:styleId="TipTable">
    <w:name w:val="Tip Table"/>
    <w:basedOn w:val="TableNormal"/>
    <w:uiPriority w:val="99"/>
    <w:pPr>
      <w:spacing w:after="0" w:line="240" w:lineRule="auto"/>
    </w:pPr>
    <w:tblPr>
      <w:tblCellMar>
        <w:top w:w="144" w:type="dxa"/>
        <w:left w:w="0" w:type="dxa"/>
        <w:right w:w="0" w:type="dxa"/>
      </w:tblCellMar>
    </w:tblPr>
    <w:tcPr>
      <w:shd w:val="clear" w:color="auto" w:fill="DEEAF6" w:themeFill="accent1" w:themeFillTint="33"/>
    </w:tcPr>
    <w:tblStylePr w:type="firstCol">
      <w:pPr>
        <w:wordWrap/>
        <w:jc w:val="center"/>
      </w:pPr>
    </w:tblStylePr>
  </w:style>
  <w:style w:type="paragraph" w:customStyle="1" w:styleId="TipText">
    <w:name w:val="Tip Text"/>
    <w:basedOn w:val="Normal"/>
    <w:uiPriority w:val="19"/>
    <w:rsid w:val="008D5E06"/>
    <w:pPr>
      <w:spacing w:after="160" w:line="264" w:lineRule="auto"/>
      <w:ind w:right="576"/>
    </w:pPr>
    <w:rPr>
      <w:i/>
      <w:iCs/>
      <w:color w:val="595959" w:themeColor="text1" w:themeTint="A6"/>
      <w:sz w:val="1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5E0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8D5E06"/>
    <w:rPr>
      <w:b/>
      <w:bCs/>
      <w:color w:val="2E74B5" w:themeColor="accent1" w:themeShade="BF"/>
      <w:sz w:val="24"/>
    </w:rPr>
  </w:style>
  <w:style w:type="paragraph" w:styleId="ListBullet">
    <w:name w:val="List Bullet"/>
    <w:basedOn w:val="Normal"/>
    <w:uiPriority w:val="11"/>
    <w:unhideWhenUsed/>
    <w:qFormat/>
    <w:pPr>
      <w:numPr>
        <w:numId w:val="2"/>
      </w:numPr>
      <w:spacing w:after="60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rsid w:val="001E042A"/>
    <w:pPr>
      <w:spacing w:before="200" w:after="0" w:line="240" w:lineRule="auto"/>
      <w:ind w:left="-216"/>
      <w:contextualSpacing/>
    </w:pPr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1E042A"/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table" w:styleId="GridTable4-Accent1">
    <w:name w:val="Grid Table 4 Accent 1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eGridLight">
    <w:name w:val="Grid Table Light"/>
    <w:basedOn w:val="Table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rojectScopeTable">
    <w:name w:val="Project Scope Table"/>
    <w:basedOn w:val="TableNormal"/>
    <w:uiPriority w:val="99"/>
    <w:pPr>
      <w:spacing w:before="120" w:after="120" w:line="240" w:lineRule="auto"/>
    </w:pPr>
    <w:tblPr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5B9BD5" w:themeColor="accent1"/>
        <w:insideV w:val="single" w:sz="4" w:space="0" w:color="5B9BD5" w:themeColor="accent1"/>
      </w:tblBorders>
      <w:tblCellMar>
        <w:left w:w="144" w:type="dxa"/>
        <w:right w:w="144" w:type="dxa"/>
      </w:tblCellMar>
    </w:tblPr>
    <w:tblStylePr w:type="firstRow">
      <w:pPr>
        <w:keepNext/>
        <w:wordWrap/>
      </w:pPr>
      <w:rPr>
        <w:b/>
      </w:rPr>
      <w:tblPr/>
      <w:tcPr>
        <w:shd w:val="clear" w:color="auto" w:fill="DEEAF6" w:themeFill="accent1" w:themeFillTint="33"/>
        <w:vAlign w:val="bottom"/>
      </w:tcPr>
    </w:tblStylePr>
    <w:tblStylePr w:type="lastRow">
      <w:rPr>
        <w:b/>
        <w:color w:val="FFFFFF" w:themeColor="background1"/>
      </w:rPr>
      <w:tblPr/>
      <w:tcPr>
        <w:shd w:val="clear" w:color="auto" w:fill="5B9BD5" w:themeFill="accent1"/>
      </w:tcPr>
    </w:tblStylePr>
  </w:style>
  <w:style w:type="character" w:customStyle="1" w:styleId="Heading4Char">
    <w:name w:val="Heading 4 Char"/>
    <w:basedOn w:val="DefaultParagraphFont"/>
    <w:link w:val="Heading4"/>
    <w:uiPriority w:val="9"/>
    <w:semiHidden/>
    <w:rsid w:val="008D5E0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5E06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5E06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5E06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8D5E06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8D5E06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8D5E06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8D5E06"/>
    <w:rPr>
      <w:b/>
      <w:bCs/>
      <w:caps w:val="0"/>
      <w:smallCaps/>
      <w:color w:val="2E74B5" w:themeColor="accent1" w:themeShade="BF"/>
      <w:spacing w:val="5"/>
    </w:rPr>
  </w:style>
  <w:style w:type="paragraph" w:styleId="BlockText">
    <w:name w:val="Block Text"/>
    <w:basedOn w:val="Normal"/>
    <w:uiPriority w:val="99"/>
    <w:semiHidden/>
    <w:unhideWhenUsed/>
    <w:rsid w:val="008D5E06"/>
    <w:pPr>
      <w:pBdr>
        <w:top w:val="single" w:sz="2" w:space="10" w:color="2E74B5" w:themeColor="accent1" w:themeShade="BF"/>
        <w:left w:val="single" w:sz="2" w:space="10" w:color="2E74B5" w:themeColor="accent1" w:themeShade="BF"/>
        <w:bottom w:val="single" w:sz="2" w:space="10" w:color="2E74B5" w:themeColor="accent1" w:themeShade="BF"/>
        <w:right w:val="single" w:sz="2" w:space="10" w:color="2E74B5" w:themeColor="accent1" w:themeShade="BF"/>
      </w:pBdr>
      <w:ind w:left="1152" w:right="1152"/>
    </w:pPr>
    <w:rPr>
      <w:rFonts w:eastAsiaTheme="minorEastAsia"/>
      <w:i/>
      <w:iCs/>
      <w:color w:val="2E74B5" w:themeColor="accent1" w:themeShade="BF"/>
    </w:rPr>
  </w:style>
  <w:style w:type="character" w:styleId="Hyperlink">
    <w:name w:val="Hyperlink"/>
    <w:basedOn w:val="DefaultParagraphFont"/>
    <w:uiPriority w:val="99"/>
    <w:unhideWhenUsed/>
    <w:rsid w:val="008D5E06"/>
    <w:rPr>
      <w:color w:val="D7230D" w:themeColor="accent6" w:themeShade="B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D5E06"/>
    <w:rPr>
      <w:color w:val="595959" w:themeColor="text1" w:themeTint="A6"/>
      <w:shd w:val="clear" w:color="auto" w:fill="E1DFDD"/>
    </w:rPr>
  </w:style>
  <w:style w:type="paragraph" w:styleId="ListNumber">
    <w:name w:val="List Number"/>
    <w:basedOn w:val="Normal"/>
    <w:uiPriority w:val="11"/>
    <w:rsid w:val="00704472"/>
    <w:pPr>
      <w:numPr>
        <w:numId w:val="15"/>
      </w:numPr>
      <w:contextualSpacing/>
    </w:pPr>
  </w:style>
  <w:style w:type="table" w:styleId="PlainTable4">
    <w:name w:val="Plain Table 4"/>
    <w:basedOn w:val="TableNormal"/>
    <w:uiPriority w:val="44"/>
    <w:rsid w:val="00083B37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  <w:tblStylePr w:type="firstRow">
      <w:rPr>
        <w:b w:val="0"/>
        <w:bCs/>
        <w:i w:val="0"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173623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2E74B5" w:themeColor="accent1" w:themeShade="BF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17362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73623"/>
    <w:pPr>
      <w:spacing w:after="100"/>
      <w:ind w:left="180"/>
    </w:pPr>
  </w:style>
  <w:style w:type="paragraph" w:customStyle="1" w:styleId="figure">
    <w:name w:val="figure"/>
    <w:basedOn w:val="Normal"/>
    <w:link w:val="figureChar"/>
    <w:uiPriority w:val="7"/>
    <w:qFormat/>
    <w:rsid w:val="004304F5"/>
    <w:pPr>
      <w:spacing w:after="0" w:line="240" w:lineRule="auto"/>
      <w:jc w:val="center"/>
    </w:pPr>
    <w:rPr>
      <w:i/>
      <w:color w:val="auto"/>
      <w:szCs w:val="24"/>
      <w:lang w:eastAsia="en-US"/>
    </w:rPr>
  </w:style>
  <w:style w:type="character" w:customStyle="1" w:styleId="figureChar">
    <w:name w:val="figure Char"/>
    <w:basedOn w:val="DefaultParagraphFont"/>
    <w:link w:val="figure"/>
    <w:uiPriority w:val="7"/>
    <w:rsid w:val="004304F5"/>
    <w:rPr>
      <w:i/>
      <w:color w:val="auto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39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85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2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8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46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6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09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08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2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20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53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5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48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4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1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55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06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3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42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80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hma\AppData\Local\Packages\Microsoft.Office.Desktop_8wekyb3d8bbwe\LocalCache\Roaming\Microsoft\Templates\Project%20scope%20report%20(Business%20Blue%20design).dotx" TargetMode="External"/></Relationships>
</file>

<file path=word/theme/theme1.xml><?xml version="1.0" encoding="utf-8"?>
<a:theme xmlns:a="http://schemas.openxmlformats.org/drawingml/2006/main" name="Office Theme">
  <a:themeElements>
    <a:clrScheme name="Proposal">
      <a:dk1>
        <a:sysClr val="windowText" lastClr="000000"/>
      </a:dk1>
      <a:lt1>
        <a:sysClr val="window" lastClr="FFFFFF"/>
      </a:lt1>
      <a:dk2>
        <a:srgbClr val="2C283A"/>
      </a:dk2>
      <a:lt2>
        <a:srgbClr val="F1EAE6"/>
      </a:lt2>
      <a:accent1>
        <a:srgbClr val="5B9BD5"/>
      </a:accent1>
      <a:accent2>
        <a:srgbClr val="86BB40"/>
      </a:accent2>
      <a:accent3>
        <a:srgbClr val="F4BF2E"/>
      </a:accent3>
      <a:accent4>
        <a:srgbClr val="F3866C"/>
      </a:accent4>
      <a:accent5>
        <a:srgbClr val="92588D"/>
      </a:accent5>
      <a:accent6>
        <a:srgbClr val="F3533F"/>
      </a:accent6>
      <a:hlink>
        <a:srgbClr val="40ACD1"/>
      </a:hlink>
      <a:folHlink>
        <a:srgbClr val="92588D"/>
      </a:folHlink>
    </a:clrScheme>
    <a:fontScheme name="Arial Black-Arial">
      <a:majorFont>
        <a:latin typeface="Arial Black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AF1464-BA11-4777-9F02-92BB5CB2EB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 scope report (Business Blue design)</Template>
  <TotalTime>1319</TotalTime>
  <Pages>19</Pages>
  <Words>2757</Words>
  <Characters>15716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rahman alam</dc:creator>
  <cp:lastModifiedBy>Rahman Alam</cp:lastModifiedBy>
  <cp:revision>20</cp:revision>
  <dcterms:created xsi:type="dcterms:W3CDTF">2022-09-07T16:59:00Z</dcterms:created>
  <dcterms:modified xsi:type="dcterms:W3CDTF">2022-09-09T19:47:00Z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